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</w:pPr>
      <w:r>
        <w:rPr>
          <w:color w:val="124094"/>
          <w:w w:val="95"/>
        </w:rPr>
        <w:t>Coding</w:t>
      </w:r>
      <w:r>
        <w:rPr>
          <w:color w:val="124094"/>
          <w:spacing w:val="-12"/>
          <w:w w:val="95"/>
        </w:rPr>
        <w:t xml:space="preserve"> </w:t>
      </w:r>
      <w:r>
        <w:rPr>
          <w:color w:val="124094"/>
          <w:w w:val="95"/>
        </w:rPr>
        <w:t>Guidelines</w:t>
      </w:r>
    </w:p>
    <w:p>
      <w:pPr>
        <w:pStyle w:val="5"/>
        <w:rPr>
          <w:sz w:val="20"/>
        </w:rPr>
      </w:pPr>
    </w:p>
    <w:p>
      <w:pPr>
        <w:pStyle w:val="5"/>
        <w:spacing w:before="6"/>
        <w:rPr>
          <w:sz w:val="16"/>
        </w:rPr>
      </w:pPr>
    </w:p>
    <w:p>
      <w:pPr>
        <w:spacing w:before="95"/>
        <w:ind w:left="1180" w:right="0" w:firstLine="0"/>
        <w:jc w:val="left"/>
        <w:rPr>
          <w:sz w:val="32"/>
        </w:rPr>
      </w:pPr>
      <w:r>
        <w:rPr>
          <w:w w:val="95"/>
          <w:sz w:val="32"/>
        </w:rPr>
        <w:t>Purpose</w:t>
      </w:r>
      <w:r>
        <w:rPr>
          <w:spacing w:val="-17"/>
          <w:w w:val="95"/>
          <w:sz w:val="32"/>
        </w:rPr>
        <w:t xml:space="preserve"> </w:t>
      </w:r>
      <w:r>
        <w:rPr>
          <w:w w:val="95"/>
          <w:sz w:val="32"/>
        </w:rPr>
        <w:t>of</w:t>
      </w:r>
      <w:r>
        <w:rPr>
          <w:spacing w:val="-17"/>
          <w:w w:val="95"/>
          <w:sz w:val="32"/>
        </w:rPr>
        <w:t xml:space="preserve"> </w:t>
      </w:r>
      <w:r>
        <w:rPr>
          <w:w w:val="95"/>
          <w:sz w:val="32"/>
        </w:rPr>
        <w:t>this</w:t>
      </w:r>
      <w:r>
        <w:rPr>
          <w:spacing w:val="-17"/>
          <w:w w:val="95"/>
          <w:sz w:val="32"/>
        </w:rPr>
        <w:t xml:space="preserve"> </w:t>
      </w:r>
      <w:r>
        <w:rPr>
          <w:w w:val="95"/>
          <w:sz w:val="32"/>
        </w:rPr>
        <w:t>Document</w:t>
      </w:r>
    </w:p>
    <w:p>
      <w:pPr>
        <w:pStyle w:val="5"/>
        <w:spacing w:before="187"/>
        <w:ind w:left="1180"/>
      </w:pPr>
      <w:r>
        <w:rPr>
          <w:w w:val="90"/>
        </w:rPr>
        <w:t>This</w:t>
      </w:r>
      <w:r>
        <w:rPr>
          <w:spacing w:val="6"/>
          <w:w w:val="90"/>
        </w:rPr>
        <w:t xml:space="preserve"> </w:t>
      </w:r>
      <w:r>
        <w:rPr>
          <w:w w:val="90"/>
        </w:rPr>
        <w:t>document</w:t>
      </w:r>
      <w:r>
        <w:rPr>
          <w:spacing w:val="7"/>
          <w:w w:val="90"/>
        </w:rPr>
        <w:t xml:space="preserve"> </w:t>
      </w:r>
      <w:r>
        <w:rPr>
          <w:w w:val="90"/>
        </w:rPr>
        <w:t>explains</w:t>
      </w:r>
      <w:r>
        <w:rPr>
          <w:spacing w:val="6"/>
          <w:w w:val="90"/>
        </w:rPr>
        <w:t xml:space="preserve"> </w:t>
      </w:r>
      <w:r>
        <w:rPr>
          <w:w w:val="90"/>
        </w:rPr>
        <w:t>the</w:t>
      </w:r>
      <w:r>
        <w:rPr>
          <w:spacing w:val="7"/>
          <w:w w:val="90"/>
        </w:rPr>
        <w:t xml:space="preserve"> </w:t>
      </w:r>
      <w:r>
        <w:rPr>
          <w:w w:val="90"/>
        </w:rPr>
        <w:t>coding</w:t>
      </w:r>
      <w:r>
        <w:rPr>
          <w:spacing w:val="7"/>
          <w:w w:val="90"/>
        </w:rPr>
        <w:t xml:space="preserve"> </w:t>
      </w:r>
      <w:r>
        <w:rPr>
          <w:w w:val="90"/>
        </w:rPr>
        <w:t>standard</w:t>
      </w:r>
      <w:r>
        <w:rPr>
          <w:spacing w:val="6"/>
          <w:w w:val="90"/>
        </w:rPr>
        <w:t xml:space="preserve"> </w:t>
      </w:r>
      <w:r>
        <w:rPr>
          <w:w w:val="90"/>
        </w:rPr>
        <w:t>that</w:t>
      </w:r>
      <w:r>
        <w:rPr>
          <w:spacing w:val="7"/>
          <w:w w:val="90"/>
        </w:rPr>
        <w:t xml:space="preserve"> </w:t>
      </w:r>
      <w:r>
        <w:rPr>
          <w:w w:val="90"/>
        </w:rPr>
        <w:t>should</w:t>
      </w:r>
      <w:r>
        <w:rPr>
          <w:spacing w:val="7"/>
          <w:w w:val="90"/>
        </w:rPr>
        <w:t xml:space="preserve"> </w:t>
      </w:r>
      <w:r>
        <w:rPr>
          <w:w w:val="90"/>
        </w:rPr>
        <w:t>be</w:t>
      </w:r>
      <w:r>
        <w:rPr>
          <w:spacing w:val="6"/>
          <w:w w:val="90"/>
        </w:rPr>
        <w:t xml:space="preserve"> </w:t>
      </w:r>
      <w:r>
        <w:rPr>
          <w:w w:val="90"/>
        </w:rPr>
        <w:t>followed</w:t>
      </w:r>
      <w:r>
        <w:rPr>
          <w:spacing w:val="7"/>
          <w:w w:val="90"/>
        </w:rPr>
        <w:t xml:space="preserve"> </w:t>
      </w:r>
      <w:r>
        <w:rPr>
          <w:w w:val="90"/>
        </w:rPr>
        <w:t>within</w:t>
      </w:r>
      <w:r>
        <w:rPr>
          <w:spacing w:val="6"/>
          <w:w w:val="90"/>
        </w:rPr>
        <w:t xml:space="preserve"> </w:t>
      </w:r>
      <w:r>
        <w:rPr>
          <w:w w:val="90"/>
        </w:rPr>
        <w:t>projects.</w:t>
      </w:r>
    </w:p>
    <w:p>
      <w:pPr>
        <w:spacing w:before="172"/>
        <w:ind w:left="1180" w:right="0" w:firstLine="0"/>
        <w:jc w:val="left"/>
        <w:rPr>
          <w:sz w:val="32"/>
        </w:rPr>
      </w:pPr>
      <w:r>
        <w:rPr>
          <w:w w:val="95"/>
          <w:sz w:val="32"/>
        </w:rPr>
        <w:t>Document</w:t>
      </w:r>
      <w:r>
        <w:rPr>
          <w:spacing w:val="-21"/>
          <w:w w:val="95"/>
          <w:sz w:val="32"/>
        </w:rPr>
        <w:t xml:space="preserve"> </w:t>
      </w:r>
      <w:r>
        <w:rPr>
          <w:w w:val="95"/>
          <w:sz w:val="32"/>
        </w:rPr>
        <w:t>Information</w:t>
      </w:r>
    </w:p>
    <w:p>
      <w:pPr>
        <w:pStyle w:val="5"/>
        <w:spacing w:after="1"/>
        <w:rPr>
          <w:sz w:val="15"/>
        </w:rPr>
      </w:pPr>
    </w:p>
    <w:tbl>
      <w:tblPr>
        <w:tblStyle w:val="4"/>
        <w:tblW w:w="0" w:type="auto"/>
        <w:tblInd w:w="1090" w:type="dxa"/>
        <w:tblBorders>
          <w:top w:val="single" w:color="4472C3" w:sz="12" w:space="0"/>
          <w:left w:val="single" w:color="4472C3" w:sz="12" w:space="0"/>
          <w:bottom w:val="single" w:color="4472C3" w:sz="12" w:space="0"/>
          <w:right w:val="single" w:color="4472C3" w:sz="12" w:space="0"/>
          <w:insideH w:val="single" w:color="4472C3" w:sz="12" w:space="0"/>
          <w:insideV w:val="single" w:color="4472C3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620"/>
      </w:tblGrid>
      <w:tr>
        <w:tblPrEx>
          <w:tblBorders>
            <w:top w:val="single" w:color="4472C3" w:sz="12" w:space="0"/>
            <w:left w:val="single" w:color="4472C3" w:sz="12" w:space="0"/>
            <w:bottom w:val="single" w:color="4472C3" w:sz="12" w:space="0"/>
            <w:right w:val="single" w:color="4472C3" w:sz="12" w:space="0"/>
            <w:insideH w:val="single" w:color="4472C3" w:sz="12" w:space="0"/>
            <w:insideV w:val="single" w:color="4472C3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9440" w:type="dxa"/>
            <w:gridSpan w:val="2"/>
            <w:shd w:val="clear" w:color="auto" w:fill="124094"/>
          </w:tcPr>
          <w:p>
            <w:pPr>
              <w:pStyle w:val="10"/>
              <w:tabs>
                <w:tab w:val="left" w:pos="2909"/>
              </w:tabs>
              <w:spacing w:line="285" w:lineRule="exact"/>
              <w:ind w:left="105"/>
              <w:rPr>
                <w:sz w:val="24"/>
              </w:rPr>
            </w:pPr>
            <w:r>
              <w:rPr>
                <w:color w:val="FFFFFF"/>
                <w:w w:val="95"/>
                <w:sz w:val="24"/>
              </w:rPr>
              <w:t>Submitted</w:t>
            </w:r>
            <w:r>
              <w:rPr>
                <w:color w:val="FFFFFF"/>
                <w:spacing w:val="-15"/>
                <w:w w:val="95"/>
                <w:sz w:val="24"/>
              </w:rPr>
              <w:t xml:space="preserve"> </w:t>
            </w:r>
            <w:r>
              <w:rPr>
                <w:color w:val="FFFFFF"/>
                <w:w w:val="95"/>
                <w:sz w:val="24"/>
              </w:rPr>
              <w:t>by</w:t>
            </w:r>
            <w:r>
              <w:rPr>
                <w:color w:val="FFFFFF"/>
                <w:w w:val="95"/>
                <w:sz w:val="24"/>
              </w:rPr>
              <w:tab/>
            </w:r>
            <w:r>
              <w:rPr>
                <w:color w:val="FFFFFF"/>
                <w:sz w:val="24"/>
              </w:rPr>
              <w:t>Information</w:t>
            </w:r>
          </w:p>
        </w:tc>
      </w:tr>
      <w:tr>
        <w:tblPrEx>
          <w:tblBorders>
            <w:top w:val="single" w:color="4472C3" w:sz="12" w:space="0"/>
            <w:left w:val="single" w:color="4472C3" w:sz="12" w:space="0"/>
            <w:bottom w:val="single" w:color="4472C3" w:sz="12" w:space="0"/>
            <w:right w:val="single" w:color="4472C3" w:sz="12" w:space="0"/>
            <w:insideH w:val="single" w:color="4472C3" w:sz="12" w:space="0"/>
            <w:insideV w:val="single" w:color="4472C3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820" w:type="dxa"/>
            <w:tcBorders>
              <w:left w:val="single" w:color="8EAADA" w:sz="12" w:space="0"/>
              <w:bottom w:val="single" w:color="8EAADA" w:sz="12" w:space="0"/>
              <w:right w:val="single" w:color="8EAADA" w:sz="12" w:space="0"/>
            </w:tcBorders>
            <w:shd w:val="clear" w:color="auto" w:fill="D9E2F2"/>
          </w:tcPr>
          <w:p>
            <w:pPr>
              <w:pStyle w:val="10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6620" w:type="dxa"/>
            <w:tcBorders>
              <w:left w:val="single" w:color="8EAADA" w:sz="12" w:space="0"/>
              <w:bottom w:val="single" w:color="8EAADA" w:sz="12" w:space="0"/>
              <w:right w:val="single" w:color="8EAADA" w:sz="12" w:space="0"/>
            </w:tcBorders>
            <w:shd w:val="clear" w:color="auto" w:fill="D9E2F2"/>
          </w:tcPr>
          <w:p>
            <w:pPr>
              <w:pStyle w:val="10"/>
              <w:spacing w:line="270" w:lineRule="exact"/>
              <w:ind w:left="9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w w:val="90"/>
                <w:sz w:val="24"/>
                <w:lang w:val="en-US"/>
              </w:rPr>
              <w:t>Jinal Patel</w:t>
            </w:r>
          </w:p>
        </w:tc>
      </w:tr>
      <w:tr>
        <w:tblPrEx>
          <w:tblBorders>
            <w:top w:val="single" w:color="4472C3" w:sz="12" w:space="0"/>
            <w:left w:val="single" w:color="4472C3" w:sz="12" w:space="0"/>
            <w:bottom w:val="single" w:color="4472C3" w:sz="12" w:space="0"/>
            <w:right w:val="single" w:color="4472C3" w:sz="12" w:space="0"/>
            <w:insideH w:val="single" w:color="4472C3" w:sz="12" w:space="0"/>
            <w:insideV w:val="single" w:color="4472C3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282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</w:tcPr>
          <w:p>
            <w:pPr>
              <w:pStyle w:val="10"/>
              <w:spacing w:line="285" w:lineRule="exact"/>
              <w:ind w:left="105"/>
              <w:rPr>
                <w:sz w:val="24"/>
              </w:rPr>
            </w:pPr>
            <w:r>
              <w:rPr>
                <w:spacing w:val="-1"/>
                <w:w w:val="95"/>
                <w:sz w:val="24"/>
              </w:rPr>
              <w:t>Company</w:t>
            </w:r>
            <w:r>
              <w:rPr>
                <w:spacing w:val="-23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Name</w:t>
            </w:r>
          </w:p>
        </w:tc>
        <w:tc>
          <w:tcPr>
            <w:tcW w:w="662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</w:tcPr>
          <w:p>
            <w:pPr>
              <w:pStyle w:val="10"/>
              <w:spacing w:line="285" w:lineRule="exact"/>
              <w:ind w:left="9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w w:val="90"/>
                <w:sz w:val="24"/>
                <w:lang w:val="en-US"/>
              </w:rPr>
              <w:t>Aixtor Technologies</w:t>
            </w:r>
          </w:p>
        </w:tc>
      </w:tr>
      <w:tr>
        <w:tblPrEx>
          <w:tblBorders>
            <w:top w:val="single" w:color="4472C3" w:sz="12" w:space="0"/>
            <w:left w:val="single" w:color="4472C3" w:sz="12" w:space="0"/>
            <w:bottom w:val="single" w:color="4472C3" w:sz="12" w:space="0"/>
            <w:right w:val="single" w:color="4472C3" w:sz="12" w:space="0"/>
            <w:insideH w:val="single" w:color="4472C3" w:sz="12" w:space="0"/>
            <w:insideV w:val="single" w:color="4472C3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82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  <w:shd w:val="clear" w:color="auto" w:fill="D9E2F2"/>
          </w:tcPr>
          <w:p>
            <w:pPr>
              <w:pStyle w:val="10"/>
              <w:spacing w:line="280" w:lineRule="exact"/>
              <w:ind w:left="105"/>
              <w:rPr>
                <w:sz w:val="24"/>
              </w:rPr>
            </w:pPr>
            <w:r>
              <w:rPr>
                <w:w w:val="90"/>
                <w:sz w:val="24"/>
              </w:rPr>
              <w:t>E-mail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Address</w:t>
            </w:r>
          </w:p>
        </w:tc>
        <w:tc>
          <w:tcPr>
            <w:tcW w:w="662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  <w:shd w:val="clear" w:color="auto" w:fill="D9E2F2"/>
          </w:tcPr>
          <w:p>
            <w:pPr>
              <w:pStyle w:val="10"/>
              <w:spacing w:line="280" w:lineRule="exact"/>
              <w:ind w:left="9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lang w:val="en-US"/>
              </w:rPr>
              <w:t>jinal.patel@aixtor.com</w:t>
            </w:r>
          </w:p>
        </w:tc>
      </w:tr>
    </w:tbl>
    <w:p>
      <w:pPr>
        <w:pStyle w:val="5"/>
        <w:spacing w:before="5"/>
        <w:rPr>
          <w:sz w:val="37"/>
        </w:rPr>
      </w:pPr>
    </w:p>
    <w:p>
      <w:pPr>
        <w:spacing w:before="0"/>
        <w:ind w:left="1180" w:right="0" w:firstLine="0"/>
        <w:jc w:val="left"/>
        <w:rPr>
          <w:sz w:val="32"/>
        </w:rPr>
      </w:pPr>
      <w:r>
        <w:rPr>
          <w:w w:val="95"/>
          <w:sz w:val="32"/>
        </w:rPr>
        <w:t>Document</w:t>
      </w:r>
      <w:r>
        <w:rPr>
          <w:spacing w:val="-18"/>
          <w:w w:val="95"/>
          <w:sz w:val="32"/>
        </w:rPr>
        <w:t xml:space="preserve"> </w:t>
      </w:r>
      <w:r>
        <w:rPr>
          <w:w w:val="95"/>
          <w:sz w:val="32"/>
        </w:rPr>
        <w:t>History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10"/>
        <w:rPr>
          <w:sz w:val="19"/>
        </w:rPr>
      </w:pPr>
    </w:p>
    <w:tbl>
      <w:tblPr>
        <w:tblStyle w:val="4"/>
        <w:tblW w:w="0" w:type="auto"/>
        <w:tblInd w:w="1150" w:type="dxa"/>
        <w:tblBorders>
          <w:top w:val="single" w:color="4472C3" w:sz="12" w:space="0"/>
          <w:left w:val="single" w:color="4472C3" w:sz="12" w:space="0"/>
          <w:bottom w:val="single" w:color="4472C3" w:sz="12" w:space="0"/>
          <w:right w:val="single" w:color="4472C3" w:sz="12" w:space="0"/>
          <w:insideH w:val="single" w:color="4472C3" w:sz="12" w:space="0"/>
          <w:insideV w:val="single" w:color="4472C3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2080"/>
        <w:gridCol w:w="2480"/>
        <w:gridCol w:w="3820"/>
      </w:tblGrid>
      <w:tr>
        <w:tblPrEx>
          <w:tblBorders>
            <w:top w:val="single" w:color="4472C3" w:sz="12" w:space="0"/>
            <w:left w:val="single" w:color="4472C3" w:sz="12" w:space="0"/>
            <w:bottom w:val="single" w:color="4472C3" w:sz="12" w:space="0"/>
            <w:right w:val="single" w:color="4472C3" w:sz="12" w:space="0"/>
            <w:insideH w:val="single" w:color="4472C3" w:sz="12" w:space="0"/>
            <w:insideV w:val="single" w:color="4472C3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0" w:type="dxa"/>
            <w:tcBorders>
              <w:right w:val="nil"/>
            </w:tcBorders>
            <w:shd w:val="clear" w:color="auto" w:fill="124094"/>
          </w:tcPr>
          <w:p>
            <w:pPr>
              <w:pStyle w:val="10"/>
              <w:spacing w:line="270" w:lineRule="exact"/>
              <w:ind w:left="128" w:right="114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Version</w:t>
            </w:r>
          </w:p>
        </w:tc>
        <w:tc>
          <w:tcPr>
            <w:tcW w:w="2080" w:type="dxa"/>
            <w:tcBorders>
              <w:left w:val="nil"/>
              <w:right w:val="nil"/>
            </w:tcBorders>
            <w:shd w:val="clear" w:color="auto" w:fill="124094"/>
          </w:tcPr>
          <w:p>
            <w:pPr>
              <w:pStyle w:val="10"/>
              <w:spacing w:line="270" w:lineRule="exact"/>
              <w:ind w:left="781" w:right="762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Date</w:t>
            </w:r>
          </w:p>
        </w:tc>
        <w:tc>
          <w:tcPr>
            <w:tcW w:w="2480" w:type="dxa"/>
            <w:tcBorders>
              <w:left w:val="nil"/>
              <w:right w:val="nil"/>
            </w:tcBorders>
            <w:shd w:val="clear" w:color="auto" w:fill="124094"/>
          </w:tcPr>
          <w:p>
            <w:pPr>
              <w:pStyle w:val="10"/>
              <w:spacing w:line="270" w:lineRule="exact"/>
              <w:ind w:left="875" w:right="856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Author</w:t>
            </w:r>
          </w:p>
        </w:tc>
        <w:tc>
          <w:tcPr>
            <w:tcW w:w="3820" w:type="dxa"/>
            <w:tcBorders>
              <w:left w:val="nil"/>
            </w:tcBorders>
            <w:shd w:val="clear" w:color="auto" w:fill="124094"/>
          </w:tcPr>
          <w:p>
            <w:pPr>
              <w:pStyle w:val="10"/>
              <w:spacing w:line="270" w:lineRule="exact"/>
              <w:ind w:left="1309" w:right="1275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Description</w:t>
            </w:r>
          </w:p>
        </w:tc>
      </w:tr>
      <w:tr>
        <w:tblPrEx>
          <w:tblBorders>
            <w:top w:val="single" w:color="4472C3" w:sz="12" w:space="0"/>
            <w:left w:val="single" w:color="4472C3" w:sz="12" w:space="0"/>
            <w:bottom w:val="single" w:color="4472C3" w:sz="12" w:space="0"/>
            <w:right w:val="single" w:color="4472C3" w:sz="12" w:space="0"/>
            <w:insideH w:val="single" w:color="4472C3" w:sz="12" w:space="0"/>
            <w:insideV w:val="single" w:color="4472C3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080" w:type="dxa"/>
            <w:tcBorders>
              <w:left w:val="single" w:color="8EAADA" w:sz="12" w:space="0"/>
              <w:bottom w:val="single" w:color="8EAADA" w:sz="12" w:space="0"/>
              <w:right w:val="single" w:color="8EAADA" w:sz="12" w:space="0"/>
            </w:tcBorders>
            <w:shd w:val="clear" w:color="auto" w:fill="D9E2F2"/>
          </w:tcPr>
          <w:p>
            <w:pPr>
              <w:pStyle w:val="10"/>
              <w:spacing w:line="275" w:lineRule="exact"/>
              <w:ind w:left="360" w:right="331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0.1</w:t>
            </w:r>
          </w:p>
        </w:tc>
        <w:tc>
          <w:tcPr>
            <w:tcW w:w="2080" w:type="dxa"/>
            <w:tcBorders>
              <w:left w:val="single" w:color="8EAADA" w:sz="12" w:space="0"/>
              <w:bottom w:val="single" w:color="8EAADA" w:sz="12" w:space="0"/>
              <w:right w:val="single" w:color="8EAADA" w:sz="12" w:space="0"/>
            </w:tcBorders>
            <w:shd w:val="clear" w:color="auto" w:fill="D9E2F2"/>
          </w:tcPr>
          <w:p>
            <w:pPr>
              <w:pStyle w:val="10"/>
              <w:spacing w:line="275" w:lineRule="exact"/>
              <w:ind w:left="346" w:right="327"/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w w:val="90"/>
                <w:sz w:val="24"/>
                <w:lang w:val="en-US"/>
              </w:rPr>
              <w:t>8</w:t>
            </w:r>
            <w:r>
              <w:rPr>
                <w:w w:val="90"/>
                <w:sz w:val="24"/>
                <w:vertAlign w:val="superscript"/>
              </w:rPr>
              <w:t>th</w:t>
            </w:r>
            <w:r>
              <w:rPr>
                <w:spacing w:val="-19"/>
                <w:w w:val="90"/>
                <w:sz w:val="24"/>
                <w:vertAlign w:val="baseline"/>
              </w:rPr>
              <w:t xml:space="preserve"> </w:t>
            </w:r>
            <w:r>
              <w:rPr>
                <w:w w:val="90"/>
                <w:sz w:val="24"/>
                <w:vertAlign w:val="baseline"/>
              </w:rPr>
              <w:t>Aprilʼ</w:t>
            </w:r>
            <w:r>
              <w:rPr>
                <w:spacing w:val="-18"/>
                <w:w w:val="90"/>
                <w:sz w:val="24"/>
                <w:vertAlign w:val="baseline"/>
              </w:rPr>
              <w:t xml:space="preserve"> </w:t>
            </w:r>
            <w:r>
              <w:rPr>
                <w:w w:val="90"/>
                <w:sz w:val="24"/>
                <w:vertAlign w:val="baseline"/>
              </w:rPr>
              <w:t>20</w:t>
            </w:r>
            <w:r>
              <w:rPr>
                <w:rFonts w:hint="default"/>
                <w:w w:val="90"/>
                <w:sz w:val="24"/>
                <w:vertAlign w:val="baseline"/>
                <w:lang w:val="en-US"/>
              </w:rPr>
              <w:t>24</w:t>
            </w:r>
          </w:p>
        </w:tc>
        <w:tc>
          <w:tcPr>
            <w:tcW w:w="2480" w:type="dxa"/>
            <w:tcBorders>
              <w:left w:val="single" w:color="8EAADA" w:sz="12" w:space="0"/>
              <w:bottom w:val="single" w:color="8EAADA" w:sz="12" w:space="0"/>
              <w:right w:val="single" w:color="8EAADA" w:sz="12" w:space="0"/>
            </w:tcBorders>
            <w:shd w:val="clear" w:color="auto" w:fill="D9E2F2"/>
          </w:tcPr>
          <w:p>
            <w:pPr>
              <w:pStyle w:val="10"/>
              <w:wordWrap w:val="0"/>
              <w:spacing w:line="275" w:lineRule="exact"/>
              <w:ind w:right="693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w w:val="95"/>
                <w:sz w:val="24"/>
                <w:lang w:val="en-US"/>
              </w:rPr>
              <w:t>Jinal Patel</w:t>
            </w:r>
          </w:p>
        </w:tc>
        <w:tc>
          <w:tcPr>
            <w:tcW w:w="3820" w:type="dxa"/>
            <w:tcBorders>
              <w:left w:val="single" w:color="8EAADA" w:sz="12" w:space="0"/>
              <w:bottom w:val="single" w:color="8EAADA" w:sz="12" w:space="0"/>
              <w:right w:val="single" w:color="8EAADA" w:sz="12" w:space="0"/>
            </w:tcBorders>
            <w:shd w:val="clear" w:color="auto" w:fill="D9E2F2"/>
          </w:tcPr>
          <w:p>
            <w:pPr>
              <w:pStyle w:val="10"/>
              <w:spacing w:line="275" w:lineRule="exact"/>
              <w:ind w:left="747" w:right="728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Initial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draft</w:t>
            </w:r>
          </w:p>
        </w:tc>
      </w:tr>
      <w:tr>
        <w:tblPrEx>
          <w:tblBorders>
            <w:top w:val="single" w:color="4472C3" w:sz="12" w:space="0"/>
            <w:left w:val="single" w:color="4472C3" w:sz="12" w:space="0"/>
            <w:bottom w:val="single" w:color="4472C3" w:sz="12" w:space="0"/>
            <w:right w:val="single" w:color="4472C3" w:sz="12" w:space="0"/>
            <w:insideH w:val="single" w:color="4472C3" w:sz="12" w:space="0"/>
            <w:insideV w:val="single" w:color="4472C3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08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</w:tcPr>
          <w:p>
            <w:pPr>
              <w:pStyle w:val="10"/>
              <w:spacing w:line="280" w:lineRule="exact"/>
              <w:ind w:left="360" w:right="331"/>
              <w:jc w:val="center"/>
              <w:rPr>
                <w:sz w:val="24"/>
              </w:rPr>
            </w:pPr>
          </w:p>
        </w:tc>
        <w:tc>
          <w:tcPr>
            <w:tcW w:w="208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</w:tcPr>
          <w:p>
            <w:pPr>
              <w:pStyle w:val="10"/>
              <w:spacing w:line="280" w:lineRule="exact"/>
              <w:ind w:left="346" w:right="327"/>
              <w:jc w:val="center"/>
              <w:rPr>
                <w:sz w:val="24"/>
              </w:rPr>
            </w:pPr>
          </w:p>
        </w:tc>
        <w:tc>
          <w:tcPr>
            <w:tcW w:w="248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</w:tcPr>
          <w:p>
            <w:pPr>
              <w:pStyle w:val="10"/>
              <w:spacing w:line="280" w:lineRule="exact"/>
              <w:ind w:right="759"/>
              <w:jc w:val="right"/>
              <w:rPr>
                <w:sz w:val="24"/>
              </w:rPr>
            </w:pPr>
          </w:p>
        </w:tc>
        <w:tc>
          <w:tcPr>
            <w:tcW w:w="382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</w:tcPr>
          <w:p>
            <w:pPr>
              <w:pStyle w:val="10"/>
              <w:spacing w:line="280" w:lineRule="exact"/>
              <w:ind w:left="747" w:right="72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4472C3" w:sz="12" w:space="0"/>
            <w:left w:val="single" w:color="4472C3" w:sz="12" w:space="0"/>
            <w:bottom w:val="single" w:color="4472C3" w:sz="12" w:space="0"/>
            <w:right w:val="single" w:color="4472C3" w:sz="12" w:space="0"/>
            <w:insideH w:val="single" w:color="4472C3" w:sz="12" w:space="0"/>
            <w:insideV w:val="single" w:color="4472C3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08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  <w:shd w:val="clear" w:color="auto" w:fill="D9E2F2"/>
          </w:tcPr>
          <w:p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208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  <w:shd w:val="clear" w:color="auto" w:fill="D9E2F2"/>
          </w:tcPr>
          <w:p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248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  <w:shd w:val="clear" w:color="auto" w:fill="D9E2F2"/>
          </w:tcPr>
          <w:p>
            <w:pPr>
              <w:pStyle w:val="10"/>
              <w:rPr>
                <w:rFonts w:ascii="Times New Roman"/>
                <w:sz w:val="24"/>
              </w:rPr>
            </w:pPr>
          </w:p>
        </w:tc>
        <w:tc>
          <w:tcPr>
            <w:tcW w:w="382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  <w:shd w:val="clear" w:color="auto" w:fill="D9E2F2"/>
          </w:tcPr>
          <w:p>
            <w:pPr>
              <w:pStyle w:val="1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4472C3" w:sz="12" w:space="0"/>
            <w:left w:val="single" w:color="4472C3" w:sz="12" w:space="0"/>
            <w:bottom w:val="single" w:color="4472C3" w:sz="12" w:space="0"/>
            <w:right w:val="single" w:color="4472C3" w:sz="12" w:space="0"/>
            <w:insideH w:val="single" w:color="4472C3" w:sz="12" w:space="0"/>
            <w:insideV w:val="single" w:color="4472C3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</w:tcPr>
          <w:p>
            <w:pPr>
              <w:pStyle w:val="10"/>
              <w:rPr>
                <w:rFonts w:ascii="Times New Roman"/>
                <w:sz w:val="22"/>
              </w:rPr>
            </w:pPr>
          </w:p>
        </w:tc>
        <w:tc>
          <w:tcPr>
            <w:tcW w:w="208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</w:tcPr>
          <w:p>
            <w:pPr>
              <w:pStyle w:val="10"/>
              <w:rPr>
                <w:rFonts w:ascii="Times New Roman"/>
                <w:sz w:val="22"/>
              </w:rPr>
            </w:pPr>
          </w:p>
        </w:tc>
        <w:tc>
          <w:tcPr>
            <w:tcW w:w="248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</w:tcPr>
          <w:p>
            <w:pPr>
              <w:pStyle w:val="10"/>
              <w:rPr>
                <w:rFonts w:ascii="Times New Roman"/>
                <w:sz w:val="22"/>
              </w:rPr>
            </w:pPr>
          </w:p>
        </w:tc>
        <w:tc>
          <w:tcPr>
            <w:tcW w:w="3820" w:type="dxa"/>
            <w:tcBorders>
              <w:top w:val="single" w:color="8EAADA" w:sz="12" w:space="0"/>
              <w:left w:val="single" w:color="8EAADA" w:sz="12" w:space="0"/>
              <w:bottom w:val="single" w:color="8EAADA" w:sz="12" w:space="0"/>
              <w:right w:val="single" w:color="8EAADA" w:sz="12" w:space="0"/>
            </w:tcBorders>
          </w:tcPr>
          <w:p>
            <w:pPr>
              <w:pStyle w:val="1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headerReference r:id="rId5" w:type="default"/>
          <w:footerReference r:id="rId6" w:type="default"/>
          <w:pgSz w:w="12240" w:h="15840"/>
          <w:pgMar w:top="1340" w:right="1020" w:bottom="1320" w:left="260" w:header="889" w:footer="1121" w:gutter="0"/>
          <w:pgNumType w:start="1"/>
          <w:cols w:space="720" w:num="1"/>
        </w:sectPr>
      </w:pPr>
    </w:p>
    <w:p>
      <w:pPr>
        <w:pStyle w:val="5"/>
        <w:spacing w:before="3"/>
        <w:rPr>
          <w:sz w:val="9"/>
        </w:rPr>
      </w:pPr>
    </w:p>
    <w:p>
      <w:pPr>
        <w:spacing w:before="95"/>
        <w:ind w:left="1180" w:right="0" w:firstLine="0"/>
        <w:jc w:val="left"/>
        <w:rPr>
          <w:sz w:val="32"/>
        </w:rPr>
      </w:pPr>
      <w:r>
        <w:rPr>
          <w:w w:val="95"/>
          <w:sz w:val="32"/>
        </w:rPr>
        <w:t>Table</w:t>
      </w:r>
      <w:r>
        <w:rPr>
          <w:spacing w:val="-30"/>
          <w:w w:val="95"/>
          <w:sz w:val="32"/>
        </w:rPr>
        <w:t xml:space="preserve"> </w:t>
      </w:r>
      <w:r>
        <w:rPr>
          <w:w w:val="95"/>
          <w:sz w:val="32"/>
        </w:rPr>
        <w:t>of</w:t>
      </w:r>
      <w:r>
        <w:rPr>
          <w:spacing w:val="-30"/>
          <w:w w:val="95"/>
          <w:sz w:val="32"/>
        </w:rPr>
        <w:t xml:space="preserve"> </w:t>
      </w:r>
      <w:r>
        <w:rPr>
          <w:w w:val="95"/>
          <w:sz w:val="32"/>
        </w:rPr>
        <w:t>Contents</w:t>
      </w:r>
    </w:p>
    <w:p>
      <w:pPr>
        <w:spacing w:before="264"/>
        <w:ind w:left="1180" w:right="0" w:firstLine="0"/>
        <w:jc w:val="left"/>
        <w:rPr>
          <w:sz w:val="32"/>
        </w:rPr>
      </w:pPr>
      <w:r>
        <w:rPr>
          <w:color w:val="124094"/>
          <w:sz w:val="32"/>
        </w:rPr>
        <w:t>Contents</w:t>
      </w:r>
    </w:p>
    <w:sdt>
      <w:sdtPr>
        <w:id w:val="1"/>
        <w:docPartObj>
          <w:docPartGallery w:val="Table of Contents"/>
          <w:docPartUnique/>
        </w:docPartObj>
      </w:sdtPr>
      <w:sdtContent>
        <w:p>
          <w:pPr>
            <w:pStyle w:val="7"/>
            <w:numPr>
              <w:ilvl w:val="0"/>
              <w:numId w:val="1"/>
            </w:numPr>
            <w:tabs>
              <w:tab w:val="left" w:pos="1614"/>
              <w:tab w:val="left" w:pos="1615"/>
              <w:tab w:val="right" w:pos="10524"/>
            </w:tabs>
            <w:spacing w:before="33" w:after="0" w:line="240" w:lineRule="auto"/>
            <w:ind w:left="1615" w:right="0" w:hanging="435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"_TOC_250007" </w:instrText>
          </w:r>
          <w:r>
            <w:fldChar w:fldCharType="separate"/>
          </w:r>
          <w:r>
            <w:t>Module</w:t>
          </w:r>
          <w:r>
            <w:rPr>
              <w:spacing w:val="-26"/>
            </w:rPr>
            <w:t xml:space="preserve"> </w:t>
          </w:r>
          <w:r>
            <w:t>Type</w:t>
          </w:r>
          <w:r>
            <w:rPr>
              <w:rFonts w:ascii="Times New Roman"/>
            </w:rPr>
            <w:tab/>
          </w:r>
          <w:r>
            <w:rPr>
              <w:rFonts w:ascii="Calibri"/>
            </w:rPr>
            <w:t>3</w:t>
          </w:r>
          <w:r>
            <w:rPr>
              <w:rFonts w:ascii="Calibri"/>
            </w:rPr>
            <w:fldChar w:fldCharType="end"/>
          </w:r>
        </w:p>
        <w:p>
          <w:pPr>
            <w:pStyle w:val="7"/>
            <w:numPr>
              <w:ilvl w:val="0"/>
              <w:numId w:val="1"/>
            </w:numPr>
            <w:tabs>
              <w:tab w:val="left" w:pos="1614"/>
              <w:tab w:val="left" w:pos="1615"/>
              <w:tab w:val="right" w:pos="10524"/>
            </w:tabs>
            <w:spacing w:before="110" w:after="0" w:line="240" w:lineRule="auto"/>
            <w:ind w:left="1615" w:right="0" w:hanging="435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"_TOC_250006" </w:instrText>
          </w:r>
          <w:r>
            <w:fldChar w:fldCharType="separate"/>
          </w:r>
          <w:r>
            <w:t>Module</w:t>
          </w:r>
          <w:r>
            <w:rPr>
              <w:spacing w:val="-26"/>
            </w:rPr>
            <w:t xml:space="preserve"> </w:t>
          </w:r>
          <w:r>
            <w:t>Naming</w:t>
          </w:r>
          <w:r>
            <w:rPr>
              <w:rFonts w:ascii="Times New Roman"/>
            </w:rPr>
            <w:tab/>
          </w:r>
          <w:r>
            <w:rPr>
              <w:rFonts w:ascii="Calibri"/>
            </w:rPr>
            <w:t>3</w:t>
          </w:r>
          <w:r>
            <w:rPr>
              <w:rFonts w:ascii="Calibri"/>
            </w:rPr>
            <w:fldChar w:fldCharType="end"/>
          </w:r>
        </w:p>
        <w:p>
          <w:pPr>
            <w:pStyle w:val="7"/>
            <w:numPr>
              <w:ilvl w:val="0"/>
              <w:numId w:val="1"/>
            </w:numPr>
            <w:tabs>
              <w:tab w:val="left" w:pos="1614"/>
              <w:tab w:val="left" w:pos="1615"/>
              <w:tab w:val="right" w:pos="10524"/>
            </w:tabs>
            <w:spacing w:before="111" w:after="0" w:line="240" w:lineRule="auto"/>
            <w:ind w:left="1615" w:right="0" w:hanging="435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"_TOC_250005" </w:instrText>
          </w:r>
          <w:r>
            <w:fldChar w:fldCharType="separate"/>
          </w:r>
          <w:r>
            <w:t>Package</w:t>
          </w:r>
          <w:r>
            <w:rPr>
              <w:spacing w:val="-26"/>
            </w:rPr>
            <w:t xml:space="preserve"> </w:t>
          </w:r>
          <w:r>
            <w:t>Naming</w:t>
          </w:r>
          <w:r>
            <w:rPr>
              <w:rFonts w:ascii="Times New Roman"/>
            </w:rPr>
            <w:tab/>
          </w:r>
          <w:r>
            <w:rPr>
              <w:rFonts w:ascii="Calibri"/>
            </w:rPr>
            <w:t>3</w:t>
          </w:r>
          <w:r>
            <w:rPr>
              <w:rFonts w:ascii="Calibri"/>
            </w:rPr>
            <w:fldChar w:fldCharType="end"/>
          </w:r>
        </w:p>
        <w:p>
          <w:pPr>
            <w:pStyle w:val="7"/>
            <w:numPr>
              <w:ilvl w:val="0"/>
              <w:numId w:val="1"/>
            </w:numPr>
            <w:tabs>
              <w:tab w:val="left" w:pos="1614"/>
              <w:tab w:val="left" w:pos="1615"/>
              <w:tab w:val="right" w:pos="10524"/>
            </w:tabs>
            <w:spacing w:before="111" w:after="0" w:line="240" w:lineRule="auto"/>
            <w:ind w:left="1615" w:right="0" w:hanging="435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"_TOC_250004" </w:instrText>
          </w:r>
          <w:r>
            <w:fldChar w:fldCharType="separate"/>
          </w:r>
          <w:r>
            <w:t>Class</w:t>
          </w:r>
          <w:r>
            <w:rPr>
              <w:spacing w:val="-26"/>
            </w:rPr>
            <w:t xml:space="preserve"> </w:t>
          </w:r>
          <w:r>
            <w:t>Naming</w:t>
          </w:r>
          <w:r>
            <w:rPr>
              <w:rFonts w:ascii="Times New Roman"/>
            </w:rPr>
            <w:tab/>
          </w:r>
          <w:r>
            <w:rPr>
              <w:rFonts w:ascii="Calibri"/>
            </w:rPr>
            <w:t>4</w:t>
          </w:r>
          <w:r>
            <w:rPr>
              <w:rFonts w:ascii="Calibri"/>
            </w:rPr>
            <w:fldChar w:fldCharType="end"/>
          </w:r>
        </w:p>
        <w:p>
          <w:pPr>
            <w:pStyle w:val="7"/>
            <w:numPr>
              <w:ilvl w:val="0"/>
              <w:numId w:val="1"/>
            </w:numPr>
            <w:tabs>
              <w:tab w:val="left" w:pos="1614"/>
              <w:tab w:val="left" w:pos="1615"/>
              <w:tab w:val="right" w:pos="10524"/>
            </w:tabs>
            <w:spacing w:before="111" w:after="0" w:line="240" w:lineRule="auto"/>
            <w:ind w:left="1615" w:right="0" w:hanging="435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"_TOC_250003" </w:instrText>
          </w:r>
          <w:r>
            <w:fldChar w:fldCharType="separate"/>
          </w:r>
          <w:r>
            <w:t>Defining</w:t>
          </w:r>
          <w:r>
            <w:rPr>
              <w:spacing w:val="-26"/>
            </w:rPr>
            <w:t xml:space="preserve"> </w:t>
          </w:r>
          <w:r>
            <w:t>Variables</w:t>
          </w:r>
          <w:r>
            <w:rPr>
              <w:rFonts w:ascii="Times New Roman"/>
            </w:rPr>
            <w:tab/>
          </w:r>
          <w:r>
            <w:rPr>
              <w:rFonts w:ascii="Calibri"/>
            </w:rPr>
            <w:t>4</w:t>
          </w:r>
          <w:r>
            <w:rPr>
              <w:rFonts w:ascii="Calibri"/>
            </w:rPr>
            <w:fldChar w:fldCharType="end"/>
          </w:r>
        </w:p>
        <w:p>
          <w:pPr>
            <w:pStyle w:val="7"/>
            <w:numPr>
              <w:ilvl w:val="0"/>
              <w:numId w:val="1"/>
            </w:numPr>
            <w:tabs>
              <w:tab w:val="left" w:pos="1614"/>
              <w:tab w:val="left" w:pos="1615"/>
              <w:tab w:val="right" w:pos="10524"/>
            </w:tabs>
            <w:spacing w:before="111" w:after="0" w:line="240" w:lineRule="auto"/>
            <w:ind w:left="1615" w:right="0" w:hanging="435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"_TOC_250002" </w:instrText>
          </w:r>
          <w:r>
            <w:fldChar w:fldCharType="separate"/>
          </w:r>
          <w:r>
            <w:t>Code</w:t>
          </w:r>
          <w:r>
            <w:rPr>
              <w:spacing w:val="-26"/>
            </w:rPr>
            <w:t xml:space="preserve"> </w:t>
          </w:r>
          <w:r>
            <w:t>Level</w:t>
          </w:r>
          <w:r>
            <w:rPr>
              <w:spacing w:val="-26"/>
            </w:rPr>
            <w:t xml:space="preserve"> </w:t>
          </w:r>
          <w:r>
            <w:t>Commenting</w:t>
          </w:r>
          <w:r>
            <w:rPr>
              <w:rFonts w:ascii="Times New Roman"/>
            </w:rPr>
            <w:tab/>
          </w:r>
          <w:r>
            <w:rPr>
              <w:rFonts w:ascii="Calibri"/>
            </w:rPr>
            <w:t>4</w:t>
          </w:r>
          <w:r>
            <w:rPr>
              <w:rFonts w:ascii="Calibri"/>
            </w:rPr>
            <w:fldChar w:fldCharType="end"/>
          </w:r>
        </w:p>
        <w:p>
          <w:pPr>
            <w:pStyle w:val="7"/>
            <w:numPr>
              <w:ilvl w:val="0"/>
              <w:numId w:val="1"/>
            </w:numPr>
            <w:tabs>
              <w:tab w:val="left" w:pos="1614"/>
              <w:tab w:val="left" w:pos="1615"/>
              <w:tab w:val="right" w:pos="10524"/>
            </w:tabs>
            <w:spacing w:before="111" w:after="0" w:line="240" w:lineRule="auto"/>
            <w:ind w:left="1615" w:right="0" w:hanging="435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"_TOC_250001" </w:instrText>
          </w:r>
          <w:r>
            <w:fldChar w:fldCharType="separate"/>
          </w:r>
          <w:r>
            <w:t>Coding</w:t>
          </w:r>
          <w:r>
            <w:rPr>
              <w:spacing w:val="-26"/>
            </w:rPr>
            <w:t xml:space="preserve"> </w:t>
          </w:r>
          <w:r>
            <w:t>Practice</w:t>
          </w:r>
          <w:r>
            <w:rPr>
              <w:rFonts w:ascii="Times New Roman"/>
            </w:rPr>
            <w:tab/>
          </w:r>
          <w:r>
            <w:rPr>
              <w:rFonts w:ascii="Calibri"/>
            </w:rPr>
            <w:t>4</w:t>
          </w:r>
          <w:r>
            <w:rPr>
              <w:rFonts w:ascii="Calibri"/>
            </w:rPr>
            <w:fldChar w:fldCharType="end"/>
          </w:r>
        </w:p>
        <w:p>
          <w:r>
            <w:fldChar w:fldCharType="end"/>
          </w:r>
        </w:p>
      </w:sdtContent>
    </w:sdt>
    <w:p>
      <w:pPr>
        <w:spacing w:after="0"/>
        <w:sectPr>
          <w:pgSz w:w="12240" w:h="15840"/>
          <w:pgMar w:top="1340" w:right="1020" w:bottom="1320" w:left="260" w:header="889" w:footer="1121" w:gutter="0"/>
          <w:cols w:space="720" w:num="1"/>
        </w:sectPr>
      </w:pPr>
    </w:p>
    <w:p>
      <w:pPr>
        <w:pStyle w:val="2"/>
        <w:numPr>
          <w:ilvl w:val="0"/>
          <w:numId w:val="2"/>
        </w:numPr>
        <w:tabs>
          <w:tab w:val="left" w:pos="1540"/>
        </w:tabs>
        <w:spacing w:before="287" w:after="0" w:line="240" w:lineRule="auto"/>
        <w:ind w:left="1540" w:right="0" w:hanging="360"/>
        <w:jc w:val="left"/>
      </w:pPr>
      <w:bookmarkStart w:id="0" w:name="_TOC_250007"/>
      <w:r>
        <w:rPr>
          <w:color w:val="124094"/>
          <w:w w:val="90"/>
        </w:rPr>
        <w:t>Module</w:t>
      </w:r>
      <w:r>
        <w:rPr>
          <w:color w:val="124094"/>
          <w:spacing w:val="-9"/>
          <w:w w:val="90"/>
        </w:rPr>
        <w:t xml:space="preserve"> </w:t>
      </w:r>
      <w:bookmarkEnd w:id="0"/>
      <w:r>
        <w:rPr>
          <w:color w:val="124094"/>
          <w:w w:val="90"/>
        </w:rPr>
        <w:t>Type</w:t>
      </w:r>
    </w:p>
    <w:p>
      <w:pPr>
        <w:pStyle w:val="9"/>
        <w:numPr>
          <w:ilvl w:val="1"/>
          <w:numId w:val="2"/>
        </w:numPr>
        <w:tabs>
          <w:tab w:val="left" w:pos="1975"/>
        </w:tabs>
        <w:spacing w:before="32" w:after="0" w:line="297" w:lineRule="auto"/>
        <w:ind w:left="1975" w:right="117" w:hanging="435"/>
        <w:jc w:val="both"/>
        <w:rPr>
          <w:rFonts w:ascii="Microsoft Sans Serif" w:hAnsi="Microsoft Sans Serif"/>
          <w:sz w:val="24"/>
        </w:rPr>
      </w:pPr>
      <w:r>
        <w:rPr>
          <w:w w:val="95"/>
          <w:sz w:val="24"/>
        </w:rPr>
        <w:t>Web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Module: A web module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module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which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can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seen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guest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user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i.e.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module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69"/>
          <w:w w:val="95"/>
          <w:sz w:val="24"/>
        </w:rPr>
        <w:t xml:space="preserve"> </w:t>
      </w:r>
      <w:r>
        <w:rPr>
          <w:w w:val="90"/>
          <w:sz w:val="24"/>
        </w:rPr>
        <w:t>created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end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users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then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it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be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called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as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Web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Module</w:t>
      </w:r>
    </w:p>
    <w:p>
      <w:pPr>
        <w:pStyle w:val="9"/>
        <w:numPr>
          <w:ilvl w:val="1"/>
          <w:numId w:val="2"/>
        </w:numPr>
        <w:tabs>
          <w:tab w:val="left" w:pos="1975"/>
        </w:tabs>
        <w:spacing w:before="0" w:after="0" w:line="297" w:lineRule="auto"/>
        <w:ind w:left="1975" w:right="103" w:hanging="435"/>
        <w:jc w:val="both"/>
        <w:rPr>
          <w:rFonts w:ascii="Microsoft Sans Serif" w:hAnsi="Microsoft Sans Serif"/>
          <w:sz w:val="24"/>
        </w:rPr>
      </w:pPr>
      <w:r>
        <w:rPr>
          <w:w w:val="95"/>
          <w:sz w:val="24"/>
        </w:rPr>
        <w:t>Admin Module: An Admin module is a module which can be seen by admin user i.e. if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module is available under control panel i.e.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accessible by admin then it will be called as</w:t>
      </w:r>
      <w:r>
        <w:rPr>
          <w:spacing w:val="-69"/>
          <w:w w:val="95"/>
          <w:sz w:val="24"/>
        </w:rPr>
        <w:t xml:space="preserve"> </w:t>
      </w:r>
      <w:r>
        <w:rPr>
          <w:sz w:val="24"/>
        </w:rPr>
        <w:t>Admin</w:t>
      </w:r>
      <w:r>
        <w:rPr>
          <w:spacing w:val="-28"/>
          <w:sz w:val="24"/>
        </w:rPr>
        <w:t xml:space="preserve"> </w:t>
      </w:r>
      <w:r>
        <w:rPr>
          <w:sz w:val="24"/>
        </w:rPr>
        <w:t>Module.</w:t>
      </w:r>
    </w:p>
    <w:p>
      <w:pPr>
        <w:pStyle w:val="9"/>
        <w:numPr>
          <w:ilvl w:val="1"/>
          <w:numId w:val="2"/>
        </w:numPr>
        <w:tabs>
          <w:tab w:val="left" w:pos="1975"/>
        </w:tabs>
        <w:spacing w:before="2" w:after="0" w:line="297" w:lineRule="auto"/>
        <w:ind w:left="1975" w:right="104" w:hanging="435"/>
        <w:jc w:val="both"/>
        <w:rPr>
          <w:rFonts w:ascii="Microsoft Sans Serif" w:hAnsi="Microsoft Sans Serif"/>
          <w:sz w:val="24"/>
        </w:rPr>
      </w:pPr>
      <w:r>
        <w:rPr>
          <w:w w:val="95"/>
          <w:sz w:val="24"/>
        </w:rPr>
        <w:t>Fragment/Overriding Functionalities Module: If a Module is created to override Liferay</w:t>
      </w:r>
      <w:r>
        <w:rPr>
          <w:spacing w:val="1"/>
          <w:w w:val="95"/>
          <w:sz w:val="24"/>
        </w:rPr>
        <w:t xml:space="preserve"> </w:t>
      </w:r>
      <w:r>
        <w:rPr>
          <w:w w:val="90"/>
          <w:sz w:val="24"/>
        </w:rPr>
        <w:t>functionality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then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it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will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be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called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as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Fragment/Overriding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Functionalities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Module.</w:t>
      </w:r>
    </w:p>
    <w:p>
      <w:pPr>
        <w:pStyle w:val="9"/>
        <w:numPr>
          <w:ilvl w:val="1"/>
          <w:numId w:val="2"/>
        </w:numPr>
        <w:tabs>
          <w:tab w:val="left" w:pos="1975"/>
        </w:tabs>
        <w:spacing w:before="1" w:after="0" w:line="297" w:lineRule="auto"/>
        <w:ind w:left="1975" w:right="117" w:hanging="435"/>
        <w:jc w:val="both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Service Builder: A Module is called a service builder module if it has service.xml to generate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DB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tables</w:t>
      </w:r>
      <w:r>
        <w:rPr>
          <w:spacing w:val="-19"/>
          <w:w w:val="90"/>
          <w:sz w:val="24"/>
        </w:rPr>
        <w:t xml:space="preserve"> </w:t>
      </w:r>
      <w:r>
        <w:rPr>
          <w:w w:val="90"/>
          <w:sz w:val="24"/>
        </w:rPr>
        <w:t>i.e.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provides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layer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connect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DB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tables.</w:t>
      </w:r>
    </w:p>
    <w:p>
      <w:pPr>
        <w:pStyle w:val="5"/>
        <w:spacing w:before="8"/>
        <w:rPr>
          <w:sz w:val="43"/>
        </w:rPr>
      </w:pPr>
    </w:p>
    <w:p>
      <w:pPr>
        <w:pStyle w:val="2"/>
        <w:numPr>
          <w:ilvl w:val="0"/>
          <w:numId w:val="2"/>
        </w:numPr>
        <w:tabs>
          <w:tab w:val="left" w:pos="1540"/>
        </w:tabs>
        <w:spacing w:before="0" w:after="0" w:line="240" w:lineRule="auto"/>
        <w:ind w:left="1540" w:right="0" w:hanging="360"/>
        <w:jc w:val="left"/>
      </w:pPr>
      <w:bookmarkStart w:id="1" w:name="_TOC_250006"/>
      <w:r>
        <w:rPr>
          <w:color w:val="124094"/>
          <w:spacing w:val="-1"/>
          <w:w w:val="95"/>
        </w:rPr>
        <w:t>Module</w:t>
      </w:r>
      <w:r>
        <w:rPr>
          <w:color w:val="124094"/>
          <w:spacing w:val="-32"/>
          <w:w w:val="95"/>
        </w:rPr>
        <w:t xml:space="preserve"> </w:t>
      </w:r>
      <w:bookmarkEnd w:id="1"/>
      <w:r>
        <w:rPr>
          <w:color w:val="124094"/>
          <w:spacing w:val="-1"/>
          <w:w w:val="95"/>
        </w:rPr>
        <w:t>Naming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2" w:after="0" w:line="240" w:lineRule="auto"/>
        <w:ind w:left="1975" w:right="0" w:hanging="435"/>
        <w:jc w:val="left"/>
        <w:rPr>
          <w:rFonts w:hint="default" w:ascii="Tahoma" w:hAnsi="Tahoma" w:cs="Tahoma"/>
          <w:sz w:val="24"/>
        </w:rPr>
      </w:pPr>
      <w:r>
        <w:rPr>
          <w:rFonts w:hint="default" w:ascii="Tahoma" w:hAnsi="Tahoma" w:cs="Tahoma"/>
          <w:sz w:val="24"/>
          <w:lang w:val="en-US"/>
        </w:rPr>
        <w:t>Module name should have prefix as ax-hrms.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2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Name should always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be in small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letters.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70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There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should not be any space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in between module.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69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Web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Module: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should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have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-web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as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postfix.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70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Admin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Module: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should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have</w:t>
      </w:r>
      <w:r>
        <w:rPr>
          <w:spacing w:val="6"/>
          <w:w w:val="90"/>
          <w:sz w:val="24"/>
        </w:rPr>
        <w:t xml:space="preserve"> </w:t>
      </w:r>
      <w:r>
        <w:rPr>
          <w:w w:val="90"/>
          <w:sz w:val="24"/>
        </w:rPr>
        <w:t>-admin</w:t>
      </w:r>
      <w:r>
        <w:rPr>
          <w:rFonts w:hint="default"/>
          <w:w w:val="90"/>
          <w:sz w:val="24"/>
          <w:lang w:val="en-US"/>
        </w:rPr>
        <w:t>-web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as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postfix.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69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Fragment: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should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have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-fragment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as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postfix.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70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spacing w:val="-1"/>
          <w:w w:val="95"/>
          <w:sz w:val="24"/>
        </w:rPr>
        <w:t>Service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Builder: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Should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have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only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functionality</w:t>
      </w:r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name.</w:t>
      </w:r>
    </w:p>
    <w:p>
      <w:pPr>
        <w:pStyle w:val="5"/>
        <w:spacing w:before="69"/>
        <w:ind w:left="1540"/>
      </w:pPr>
      <w:r>
        <w:rPr>
          <w:w w:val="90"/>
        </w:rPr>
        <w:t>Example: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1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Requirement</w:t>
      </w:r>
      <w:r>
        <w:rPr>
          <w:spacing w:val="-1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w w:val="90"/>
        </w:rPr>
        <w:t>Contact</w:t>
      </w:r>
      <w:r>
        <w:rPr>
          <w:spacing w:val="-1"/>
          <w:w w:val="90"/>
        </w:rPr>
        <w:t xml:space="preserve"> </w:t>
      </w:r>
      <w:r>
        <w:rPr>
          <w:w w:val="90"/>
        </w:rPr>
        <w:t>us,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created.</w:t>
      </w:r>
    </w:p>
    <w:p>
      <w:pPr>
        <w:pStyle w:val="9"/>
        <w:numPr>
          <w:ilvl w:val="2"/>
          <w:numId w:val="2"/>
        </w:numPr>
        <w:tabs>
          <w:tab w:val="left" w:pos="2259"/>
          <w:tab w:val="left" w:pos="2260"/>
        </w:tabs>
        <w:spacing w:before="71" w:after="0" w:line="240" w:lineRule="auto"/>
        <w:ind w:left="2260" w:right="0" w:hanging="360"/>
        <w:jc w:val="left"/>
        <w:rPr>
          <w:sz w:val="24"/>
        </w:rPr>
      </w:pPr>
      <w:r>
        <w:rPr>
          <w:w w:val="90"/>
          <w:sz w:val="24"/>
        </w:rPr>
        <w:t>Web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Module:</w:t>
      </w:r>
      <w:r>
        <w:rPr>
          <w:spacing w:val="2"/>
          <w:w w:val="90"/>
          <w:sz w:val="24"/>
        </w:rPr>
        <w:t xml:space="preserve"> </w:t>
      </w:r>
      <w:r>
        <w:rPr>
          <w:rFonts w:hint="default"/>
          <w:spacing w:val="2"/>
          <w:w w:val="90"/>
          <w:sz w:val="24"/>
          <w:lang w:val="en-US"/>
        </w:rPr>
        <w:t>ax-hrms-</w:t>
      </w:r>
      <w:r>
        <w:rPr>
          <w:w w:val="90"/>
          <w:sz w:val="24"/>
        </w:rPr>
        <w:t>contact-us-web.</w:t>
      </w:r>
    </w:p>
    <w:p>
      <w:pPr>
        <w:pStyle w:val="9"/>
        <w:numPr>
          <w:ilvl w:val="2"/>
          <w:numId w:val="2"/>
        </w:numPr>
        <w:tabs>
          <w:tab w:val="left" w:pos="2259"/>
          <w:tab w:val="left" w:pos="2260"/>
        </w:tabs>
        <w:spacing w:before="69" w:after="0" w:line="240" w:lineRule="auto"/>
        <w:ind w:left="2260" w:right="0" w:hanging="360"/>
        <w:jc w:val="left"/>
        <w:rPr>
          <w:sz w:val="24"/>
        </w:rPr>
      </w:pPr>
      <w:r>
        <w:rPr>
          <w:w w:val="90"/>
          <w:sz w:val="24"/>
        </w:rPr>
        <w:t>Admin</w:t>
      </w:r>
      <w:r>
        <w:rPr>
          <w:spacing w:val="21"/>
          <w:w w:val="90"/>
          <w:sz w:val="24"/>
        </w:rPr>
        <w:t xml:space="preserve"> </w:t>
      </w:r>
      <w:r>
        <w:rPr>
          <w:w w:val="90"/>
          <w:sz w:val="24"/>
        </w:rPr>
        <w:t>Module:</w:t>
      </w:r>
      <w:r>
        <w:rPr>
          <w:spacing w:val="21"/>
          <w:w w:val="90"/>
          <w:sz w:val="24"/>
        </w:rPr>
        <w:t xml:space="preserve"> </w:t>
      </w:r>
      <w:r>
        <w:rPr>
          <w:rFonts w:hint="default"/>
          <w:spacing w:val="21"/>
          <w:w w:val="90"/>
          <w:sz w:val="24"/>
          <w:lang w:val="en-US"/>
        </w:rPr>
        <w:t>ax-hrms-</w:t>
      </w:r>
      <w:r>
        <w:rPr>
          <w:w w:val="90"/>
          <w:sz w:val="24"/>
        </w:rPr>
        <w:t>contact-us-admin</w:t>
      </w:r>
      <w:r>
        <w:rPr>
          <w:rFonts w:hint="default"/>
          <w:w w:val="90"/>
          <w:sz w:val="24"/>
          <w:lang w:val="en-US"/>
        </w:rPr>
        <w:t>-web</w:t>
      </w:r>
    </w:p>
    <w:p>
      <w:pPr>
        <w:pStyle w:val="9"/>
        <w:numPr>
          <w:ilvl w:val="2"/>
          <w:numId w:val="2"/>
        </w:numPr>
        <w:tabs>
          <w:tab w:val="left" w:pos="2259"/>
          <w:tab w:val="left" w:pos="2260"/>
        </w:tabs>
        <w:spacing w:before="70" w:after="0" w:line="240" w:lineRule="auto"/>
        <w:ind w:left="2260" w:right="0" w:hanging="360"/>
        <w:jc w:val="left"/>
        <w:rPr>
          <w:sz w:val="24"/>
        </w:rPr>
      </w:pPr>
      <w:bookmarkStart w:id="7" w:name="_GoBack"/>
      <w:r>
        <w:rPr>
          <w:spacing w:val="-1"/>
          <w:w w:val="95"/>
          <w:sz w:val="24"/>
        </w:rPr>
        <w:t>Service</w:t>
      </w:r>
      <w:bookmarkEnd w:id="7"/>
      <w:r>
        <w:rPr>
          <w:spacing w:val="-2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Builder:</w:t>
      </w:r>
      <w:r>
        <w:rPr>
          <w:spacing w:val="-21"/>
          <w:w w:val="95"/>
          <w:sz w:val="24"/>
        </w:rPr>
        <w:t xml:space="preserve"> </w:t>
      </w:r>
      <w:r>
        <w:rPr>
          <w:rFonts w:hint="default"/>
          <w:spacing w:val="-21"/>
          <w:w w:val="95"/>
          <w:sz w:val="24"/>
          <w:lang w:val="en-US"/>
        </w:rPr>
        <w:t>ax-hrms-</w:t>
      </w:r>
      <w:r>
        <w:rPr>
          <w:spacing w:val="-1"/>
          <w:w w:val="95"/>
          <w:sz w:val="24"/>
        </w:rPr>
        <w:t>contact-us.</w:t>
      </w:r>
    </w:p>
    <w:p>
      <w:pPr>
        <w:pStyle w:val="5"/>
        <w:numPr>
          <w:ilvl w:val="1"/>
          <w:numId w:val="2"/>
        </w:numPr>
        <w:bidi w:val="0"/>
      </w:pPr>
      <w:r>
        <w:rPr>
          <w:rFonts w:hint="default"/>
          <w:lang w:val="en-US"/>
        </w:rPr>
        <w:t>Note: Only 2 service builder module would be there in HRMS named ax-hrms-master and ax-hrms</w:t>
      </w:r>
    </w:p>
    <w:p>
      <w:pPr>
        <w:pStyle w:val="5"/>
        <w:spacing w:before="4"/>
        <w:rPr>
          <w:sz w:val="25"/>
        </w:rPr>
      </w:pPr>
    </w:p>
    <w:p>
      <w:pPr>
        <w:pStyle w:val="2"/>
        <w:numPr>
          <w:ilvl w:val="0"/>
          <w:numId w:val="2"/>
        </w:numPr>
        <w:tabs>
          <w:tab w:val="left" w:pos="1540"/>
        </w:tabs>
        <w:spacing w:before="0" w:after="0" w:line="240" w:lineRule="auto"/>
        <w:ind w:left="1540" w:right="0" w:hanging="360"/>
        <w:jc w:val="left"/>
      </w:pPr>
      <w:bookmarkStart w:id="2" w:name="_TOC_250005"/>
      <w:r>
        <w:rPr>
          <w:color w:val="124094"/>
          <w:w w:val="90"/>
        </w:rPr>
        <w:t>Package</w:t>
      </w:r>
      <w:r>
        <w:rPr>
          <w:color w:val="124094"/>
          <w:spacing w:val="-5"/>
          <w:w w:val="90"/>
        </w:rPr>
        <w:t xml:space="preserve"> </w:t>
      </w:r>
      <w:bookmarkEnd w:id="2"/>
      <w:r>
        <w:rPr>
          <w:color w:val="124094"/>
          <w:w w:val="90"/>
        </w:rPr>
        <w:t>Naming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7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spacing w:val="-1"/>
          <w:w w:val="95"/>
          <w:sz w:val="24"/>
        </w:rPr>
        <w:t>Name</w:t>
      </w:r>
      <w:r>
        <w:rPr>
          <w:spacing w:val="-2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should</w:t>
      </w:r>
      <w:r>
        <w:rPr>
          <w:spacing w:val="-23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always</w:t>
      </w:r>
      <w:r>
        <w:rPr>
          <w:spacing w:val="-23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be</w:t>
      </w:r>
      <w:r>
        <w:rPr>
          <w:spacing w:val="-23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in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small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letters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69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Web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Module: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com.{projectname}.{functionality-name}.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web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70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Admin</w:t>
      </w:r>
      <w:r>
        <w:rPr>
          <w:spacing w:val="10"/>
          <w:w w:val="90"/>
          <w:sz w:val="24"/>
        </w:rPr>
        <w:t xml:space="preserve"> </w:t>
      </w:r>
      <w:r>
        <w:rPr>
          <w:w w:val="90"/>
          <w:sz w:val="24"/>
        </w:rPr>
        <w:t>Module:</w:t>
      </w:r>
      <w:r>
        <w:rPr>
          <w:spacing w:val="10"/>
          <w:w w:val="90"/>
          <w:sz w:val="24"/>
        </w:rPr>
        <w:t xml:space="preserve"> </w:t>
      </w:r>
      <w:r>
        <w:rPr>
          <w:w w:val="90"/>
          <w:sz w:val="24"/>
        </w:rPr>
        <w:t>com.{projectname}.{functionality-name}.admi</w:t>
      </w:r>
      <w:r>
        <w:rPr>
          <w:rFonts w:hint="default"/>
          <w:w w:val="90"/>
          <w:sz w:val="24"/>
          <w:lang w:val="en-US"/>
        </w:rPr>
        <w:t>n.web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69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Service</w:t>
      </w:r>
      <w:r>
        <w:rPr>
          <w:spacing w:val="4"/>
          <w:w w:val="90"/>
          <w:sz w:val="24"/>
        </w:rPr>
        <w:t xml:space="preserve"> </w:t>
      </w:r>
      <w:r>
        <w:rPr>
          <w:w w:val="90"/>
          <w:sz w:val="24"/>
        </w:rPr>
        <w:t>Builder: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com.{projectname}.{functionality-name}</w:t>
      </w:r>
    </w:p>
    <w:p>
      <w:pPr>
        <w:pStyle w:val="5"/>
        <w:spacing w:before="70" w:line="297" w:lineRule="auto"/>
        <w:ind w:left="1540" w:right="109" w:hanging="360"/>
      </w:pPr>
      <w:r>
        <w:rPr>
          <w:w w:val="95"/>
        </w:rPr>
        <w:t>Example:</w:t>
      </w:r>
      <w:r>
        <w:rPr>
          <w:spacing w:val="23"/>
          <w:w w:val="95"/>
        </w:rPr>
        <w:t xml:space="preserve"> </w:t>
      </w:r>
      <w:r>
        <w:rPr>
          <w:w w:val="95"/>
        </w:rPr>
        <w:t>If</w:t>
      </w:r>
      <w:r>
        <w:rPr>
          <w:spacing w:val="24"/>
          <w:w w:val="95"/>
        </w:rPr>
        <w:t xml:space="preserve"> </w:t>
      </w:r>
      <w:r>
        <w:rPr>
          <w:w w:val="95"/>
        </w:rPr>
        <w:t>we</w:t>
      </w:r>
      <w:r>
        <w:rPr>
          <w:spacing w:val="24"/>
          <w:w w:val="95"/>
        </w:rPr>
        <w:t xml:space="preserve"> </w:t>
      </w:r>
      <w:r>
        <w:rPr>
          <w:w w:val="95"/>
        </w:rPr>
        <w:t>have</w:t>
      </w:r>
      <w:r>
        <w:rPr>
          <w:spacing w:val="24"/>
          <w:w w:val="95"/>
        </w:rPr>
        <w:t xml:space="preserve"> </w:t>
      </w:r>
      <w:r>
        <w:rPr>
          <w:w w:val="95"/>
        </w:rPr>
        <w:t>a</w:t>
      </w:r>
      <w:r>
        <w:rPr>
          <w:spacing w:val="24"/>
          <w:w w:val="95"/>
        </w:rPr>
        <w:t xml:space="preserve"> </w:t>
      </w:r>
      <w:r>
        <w:rPr>
          <w:w w:val="95"/>
        </w:rPr>
        <w:t>Requirement</w:t>
      </w:r>
      <w:r>
        <w:rPr>
          <w:spacing w:val="23"/>
          <w:w w:val="95"/>
        </w:rPr>
        <w:t xml:space="preserve"> </w:t>
      </w:r>
      <w:r>
        <w:rPr>
          <w:w w:val="95"/>
        </w:rPr>
        <w:t>Called</w:t>
      </w:r>
      <w:r>
        <w:rPr>
          <w:spacing w:val="24"/>
          <w:w w:val="95"/>
        </w:rPr>
        <w:t xml:space="preserve"> </w:t>
      </w:r>
      <w:r>
        <w:rPr>
          <w:rFonts w:hint="default"/>
          <w:w w:val="95"/>
          <w:lang w:val="en-US"/>
        </w:rPr>
        <w:t>Leave</w:t>
      </w:r>
      <w:r>
        <w:rPr>
          <w:spacing w:val="10"/>
          <w:w w:val="95"/>
        </w:rPr>
        <w:t xml:space="preserve"> </w:t>
      </w:r>
      <w:r>
        <w:rPr>
          <w:w w:val="95"/>
        </w:rPr>
        <w:t>then</w:t>
      </w:r>
      <w:r>
        <w:rPr>
          <w:spacing w:val="11"/>
          <w:w w:val="95"/>
        </w:rPr>
        <w:t xml:space="preserve"> </w:t>
      </w:r>
      <w:r>
        <w:rPr>
          <w:w w:val="95"/>
        </w:rPr>
        <w:t>following</w:t>
      </w:r>
      <w:r>
        <w:rPr>
          <w:spacing w:val="10"/>
          <w:w w:val="95"/>
        </w:rPr>
        <w:t xml:space="preserve"> </w:t>
      </w:r>
      <w:r>
        <w:rPr>
          <w:w w:val="95"/>
        </w:rPr>
        <w:t>will</w:t>
      </w:r>
      <w:r>
        <w:rPr>
          <w:spacing w:val="11"/>
          <w:w w:val="95"/>
        </w:rPr>
        <w:t xml:space="preserve"> </w:t>
      </w:r>
      <w:r>
        <w:rPr>
          <w:w w:val="95"/>
        </w:rPr>
        <w:t>be</w:t>
      </w:r>
      <w:r>
        <w:rPr>
          <w:spacing w:val="-68"/>
          <w:w w:val="95"/>
        </w:rPr>
        <w:t xml:space="preserve"> </w:t>
      </w:r>
      <w:r>
        <w:t>created.</w:t>
      </w:r>
    </w:p>
    <w:p>
      <w:pPr>
        <w:pStyle w:val="9"/>
        <w:numPr>
          <w:ilvl w:val="2"/>
          <w:numId w:val="2"/>
        </w:numPr>
        <w:tabs>
          <w:tab w:val="left" w:pos="2259"/>
          <w:tab w:val="left" w:pos="2260"/>
        </w:tabs>
        <w:spacing w:before="2" w:after="0" w:line="240" w:lineRule="auto"/>
        <w:ind w:left="2260" w:right="0" w:hanging="360"/>
        <w:jc w:val="left"/>
        <w:rPr>
          <w:sz w:val="24"/>
        </w:rPr>
      </w:pPr>
      <w:r>
        <w:rPr>
          <w:w w:val="90"/>
          <w:sz w:val="24"/>
        </w:rPr>
        <w:t>Web</w:t>
      </w:r>
      <w:r>
        <w:rPr>
          <w:spacing w:val="12"/>
          <w:w w:val="90"/>
          <w:sz w:val="24"/>
        </w:rPr>
        <w:t xml:space="preserve"> </w:t>
      </w:r>
      <w:r>
        <w:rPr>
          <w:w w:val="90"/>
          <w:sz w:val="24"/>
        </w:rPr>
        <w:t>Module:</w:t>
      </w:r>
      <w:r>
        <w:rPr>
          <w:spacing w:val="13"/>
          <w:w w:val="90"/>
          <w:sz w:val="24"/>
        </w:rPr>
        <w:t xml:space="preserve"> </w:t>
      </w:r>
      <w:r>
        <w:rPr>
          <w:w w:val="90"/>
          <w:sz w:val="24"/>
        </w:rPr>
        <w:t>com.</w:t>
      </w:r>
      <w:r>
        <w:rPr>
          <w:rFonts w:hint="default"/>
          <w:w w:val="90"/>
          <w:sz w:val="24"/>
          <w:lang w:val="en-US"/>
        </w:rPr>
        <w:t>ax</w:t>
      </w:r>
      <w:r>
        <w:rPr>
          <w:w w:val="90"/>
          <w:sz w:val="24"/>
        </w:rPr>
        <w:t>.</w:t>
      </w:r>
      <w:r>
        <w:rPr>
          <w:rFonts w:hint="default"/>
          <w:w w:val="90"/>
          <w:sz w:val="24"/>
          <w:lang w:val="en-US"/>
        </w:rPr>
        <w:t>leave</w:t>
      </w:r>
      <w:r>
        <w:rPr>
          <w:w w:val="90"/>
          <w:sz w:val="24"/>
        </w:rPr>
        <w:t>.web</w:t>
      </w:r>
    </w:p>
    <w:p>
      <w:pPr>
        <w:pStyle w:val="9"/>
        <w:numPr>
          <w:ilvl w:val="2"/>
          <w:numId w:val="2"/>
        </w:numPr>
        <w:tabs>
          <w:tab w:val="left" w:pos="2259"/>
          <w:tab w:val="left" w:pos="2260"/>
        </w:tabs>
        <w:spacing w:before="69" w:after="0" w:line="240" w:lineRule="auto"/>
        <w:ind w:left="2260" w:right="0" w:hanging="360"/>
        <w:jc w:val="left"/>
        <w:rPr>
          <w:sz w:val="24"/>
        </w:rPr>
      </w:pPr>
      <w:r>
        <w:rPr>
          <w:w w:val="90"/>
          <w:sz w:val="24"/>
        </w:rPr>
        <w:t>Admin</w:t>
      </w:r>
      <w:r>
        <w:rPr>
          <w:spacing w:val="34"/>
          <w:w w:val="90"/>
          <w:sz w:val="24"/>
        </w:rPr>
        <w:t xml:space="preserve"> </w:t>
      </w:r>
      <w:r>
        <w:rPr>
          <w:w w:val="90"/>
          <w:sz w:val="24"/>
        </w:rPr>
        <w:t>Module:</w:t>
      </w:r>
      <w:r>
        <w:rPr>
          <w:spacing w:val="34"/>
          <w:w w:val="90"/>
          <w:sz w:val="24"/>
        </w:rPr>
        <w:t xml:space="preserve"> </w:t>
      </w:r>
      <w:r>
        <w:rPr>
          <w:w w:val="90"/>
          <w:sz w:val="24"/>
        </w:rPr>
        <w:t>com.a</w:t>
      </w:r>
      <w:r>
        <w:rPr>
          <w:rFonts w:hint="default"/>
          <w:w w:val="90"/>
          <w:sz w:val="24"/>
          <w:lang w:val="en-US"/>
        </w:rPr>
        <w:t>x</w:t>
      </w:r>
      <w:r>
        <w:rPr>
          <w:w w:val="90"/>
          <w:sz w:val="24"/>
        </w:rPr>
        <w:t>.</w:t>
      </w:r>
      <w:r>
        <w:rPr>
          <w:rFonts w:hint="default"/>
          <w:w w:val="90"/>
          <w:sz w:val="24"/>
          <w:lang w:val="en-US"/>
        </w:rPr>
        <w:t>leave</w:t>
      </w:r>
      <w:r>
        <w:rPr>
          <w:w w:val="90"/>
          <w:sz w:val="24"/>
        </w:rPr>
        <w:t>.admin</w:t>
      </w:r>
    </w:p>
    <w:p>
      <w:pPr>
        <w:pStyle w:val="9"/>
        <w:numPr>
          <w:ilvl w:val="2"/>
          <w:numId w:val="2"/>
        </w:numPr>
        <w:tabs>
          <w:tab w:val="left" w:pos="2259"/>
          <w:tab w:val="left" w:pos="2260"/>
        </w:tabs>
        <w:spacing w:before="70" w:after="0" w:line="240" w:lineRule="auto"/>
        <w:ind w:left="2260" w:right="0" w:hanging="360"/>
        <w:jc w:val="left"/>
        <w:rPr>
          <w:sz w:val="24"/>
        </w:rPr>
      </w:pPr>
      <w:r>
        <w:rPr>
          <w:spacing w:val="-1"/>
          <w:w w:val="95"/>
          <w:sz w:val="24"/>
        </w:rPr>
        <w:t>Service</w:t>
      </w:r>
      <w:r>
        <w:rPr>
          <w:spacing w:val="-23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Builder:</w:t>
      </w:r>
      <w:r>
        <w:rPr>
          <w:spacing w:val="-23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com.a</w:t>
      </w:r>
      <w:r>
        <w:rPr>
          <w:rFonts w:hint="default"/>
          <w:spacing w:val="-1"/>
          <w:w w:val="95"/>
          <w:sz w:val="24"/>
          <w:lang w:val="en-US"/>
        </w:rPr>
        <w:t>x</w:t>
      </w:r>
      <w:r>
        <w:rPr>
          <w:spacing w:val="-1"/>
          <w:w w:val="95"/>
          <w:sz w:val="24"/>
        </w:rPr>
        <w:t>.</w:t>
      </w:r>
      <w:r>
        <w:rPr>
          <w:spacing w:val="-22"/>
          <w:w w:val="95"/>
          <w:sz w:val="24"/>
        </w:rPr>
        <w:t xml:space="preserve"> </w:t>
      </w:r>
      <w:r>
        <w:rPr>
          <w:rFonts w:hint="default"/>
          <w:w w:val="95"/>
          <w:sz w:val="24"/>
          <w:lang w:val="en-US"/>
        </w:rPr>
        <w:t>hrms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40" w:right="1020" w:bottom="1320" w:left="260" w:header="889" w:footer="1121" w:gutter="0"/>
          <w:cols w:space="720" w:num="1"/>
        </w:sectPr>
      </w:pPr>
    </w:p>
    <w:p>
      <w:pPr>
        <w:pStyle w:val="5"/>
        <w:spacing w:before="2"/>
        <w:rPr>
          <w:sz w:val="29"/>
        </w:rPr>
      </w:pPr>
    </w:p>
    <w:p>
      <w:pPr>
        <w:pStyle w:val="2"/>
        <w:numPr>
          <w:ilvl w:val="0"/>
          <w:numId w:val="2"/>
        </w:numPr>
        <w:tabs>
          <w:tab w:val="left" w:pos="1540"/>
        </w:tabs>
        <w:spacing w:before="95" w:after="0" w:line="240" w:lineRule="auto"/>
        <w:ind w:left="1540" w:right="0" w:hanging="360"/>
        <w:jc w:val="left"/>
      </w:pPr>
      <w:bookmarkStart w:id="3" w:name="_TOC_250004"/>
      <w:r>
        <w:rPr>
          <w:color w:val="124094"/>
          <w:w w:val="90"/>
        </w:rPr>
        <w:t>Class</w:t>
      </w:r>
      <w:r>
        <w:rPr>
          <w:color w:val="124094"/>
          <w:spacing w:val="-3"/>
          <w:w w:val="90"/>
        </w:rPr>
        <w:t xml:space="preserve"> </w:t>
      </w:r>
      <w:bookmarkEnd w:id="3"/>
      <w:r>
        <w:rPr>
          <w:color w:val="124094"/>
          <w:w w:val="90"/>
        </w:rPr>
        <w:t>Naming</w:t>
      </w:r>
    </w:p>
    <w:p>
      <w:pPr>
        <w:pStyle w:val="9"/>
        <w:numPr>
          <w:ilvl w:val="1"/>
          <w:numId w:val="2"/>
        </w:numPr>
        <w:tabs>
          <w:tab w:val="left" w:pos="1899"/>
          <w:tab w:val="left" w:pos="1900"/>
        </w:tabs>
        <w:spacing w:before="7" w:after="0" w:line="240" w:lineRule="auto"/>
        <w:ind w:left="1900" w:right="0" w:hanging="360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Name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should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always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start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capital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letter</w:t>
      </w:r>
    </w:p>
    <w:p>
      <w:pPr>
        <w:pStyle w:val="5"/>
        <w:spacing w:before="69"/>
        <w:ind w:left="1180"/>
      </w:pPr>
      <w:r>
        <w:rPr>
          <w:w w:val="90"/>
        </w:rPr>
        <w:t>Example:</w:t>
      </w:r>
      <w:r>
        <w:rPr>
          <w:spacing w:val="7"/>
          <w:w w:val="90"/>
        </w:rPr>
        <w:t xml:space="preserve"> </w:t>
      </w:r>
      <w:r>
        <w:rPr>
          <w:rFonts w:hint="default"/>
          <w:w w:val="90"/>
          <w:lang w:val="en-US"/>
        </w:rPr>
        <w:t>ax-hrms-leave</w:t>
      </w:r>
      <w:r>
        <w:rPr>
          <w:w w:val="90"/>
        </w:rPr>
        <w:t>-web</w:t>
      </w:r>
      <w:r>
        <w:rPr>
          <w:spacing w:val="8"/>
          <w:w w:val="90"/>
        </w:rPr>
        <w:t xml:space="preserve"> </w:t>
      </w:r>
      <w:r>
        <w:rPr>
          <w:w w:val="90"/>
        </w:rPr>
        <w:t>Module</w:t>
      </w:r>
      <w:r>
        <w:rPr>
          <w:spacing w:val="8"/>
          <w:w w:val="90"/>
        </w:rPr>
        <w:t xml:space="preserve"> </w:t>
      </w:r>
      <w:r>
        <w:rPr>
          <w:w w:val="90"/>
        </w:rPr>
        <w:t>can</w:t>
      </w:r>
      <w:r>
        <w:rPr>
          <w:spacing w:val="8"/>
          <w:w w:val="90"/>
        </w:rPr>
        <w:t xml:space="preserve"> </w:t>
      </w:r>
      <w:r>
        <w:rPr>
          <w:w w:val="90"/>
        </w:rPr>
        <w:t>have</w:t>
      </w:r>
      <w:r>
        <w:rPr>
          <w:spacing w:val="7"/>
          <w:w w:val="90"/>
        </w:rPr>
        <w:t xml:space="preserve"> </w:t>
      </w:r>
      <w:r>
        <w:rPr>
          <w:rFonts w:hint="default"/>
          <w:w w:val="90"/>
          <w:lang w:val="en-US"/>
        </w:rPr>
        <w:t>RequestForLeave</w:t>
      </w:r>
      <w:r>
        <w:rPr>
          <w:w w:val="90"/>
        </w:rPr>
        <w:t>Action,</w:t>
      </w:r>
      <w:r>
        <w:rPr>
          <w:spacing w:val="8"/>
          <w:w w:val="90"/>
        </w:rPr>
        <w:t xml:space="preserve"> </w:t>
      </w:r>
      <w:r>
        <w:rPr>
          <w:rFonts w:hint="default"/>
          <w:w w:val="90"/>
          <w:lang w:val="en-US"/>
        </w:rPr>
        <w:t>Leave</w:t>
      </w:r>
      <w:r>
        <w:rPr>
          <w:w w:val="90"/>
        </w:rPr>
        <w:t>Util,</w:t>
      </w:r>
      <w:r>
        <w:rPr>
          <w:spacing w:val="8"/>
          <w:w w:val="90"/>
        </w:rPr>
        <w:t xml:space="preserve"> </w:t>
      </w:r>
      <w:r>
        <w:rPr>
          <w:w w:val="90"/>
        </w:rPr>
        <w:t>etc.</w:t>
      </w:r>
    </w:p>
    <w:p>
      <w:pPr>
        <w:pStyle w:val="5"/>
        <w:rPr>
          <w:sz w:val="30"/>
        </w:rPr>
      </w:pPr>
    </w:p>
    <w:p>
      <w:pPr>
        <w:pStyle w:val="2"/>
        <w:numPr>
          <w:ilvl w:val="0"/>
          <w:numId w:val="2"/>
        </w:numPr>
        <w:tabs>
          <w:tab w:val="left" w:pos="1540"/>
        </w:tabs>
        <w:spacing w:before="235" w:after="0" w:line="240" w:lineRule="auto"/>
        <w:ind w:left="1540" w:right="0" w:hanging="360"/>
        <w:jc w:val="left"/>
      </w:pPr>
      <w:bookmarkStart w:id="4" w:name="_TOC_250003"/>
      <w:r>
        <w:rPr>
          <w:color w:val="124094"/>
          <w:w w:val="90"/>
        </w:rPr>
        <w:t>Defining</w:t>
      </w:r>
      <w:r>
        <w:rPr>
          <w:color w:val="124094"/>
          <w:spacing w:val="-14"/>
          <w:w w:val="90"/>
        </w:rPr>
        <w:t xml:space="preserve"> </w:t>
      </w:r>
      <w:bookmarkEnd w:id="4"/>
      <w:r>
        <w:rPr>
          <w:color w:val="124094"/>
          <w:w w:val="90"/>
        </w:rPr>
        <w:t>Variables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2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Should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always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starts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small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letter.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70" w:after="0" w:line="297" w:lineRule="auto"/>
        <w:ind w:left="1975" w:right="106" w:hanging="435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Defining</w:t>
      </w:r>
      <w:r>
        <w:rPr>
          <w:spacing w:val="26"/>
          <w:sz w:val="24"/>
        </w:rPr>
        <w:t xml:space="preserve"> </w:t>
      </w:r>
      <w:r>
        <w:rPr>
          <w:sz w:val="24"/>
        </w:rPr>
        <w:t>variable</w:t>
      </w:r>
      <w:r>
        <w:rPr>
          <w:spacing w:val="26"/>
          <w:sz w:val="24"/>
        </w:rPr>
        <w:t xml:space="preserve"> </w:t>
      </w:r>
      <w:r>
        <w:rPr>
          <w:sz w:val="24"/>
        </w:rPr>
        <w:t>is</w:t>
      </w:r>
      <w:r>
        <w:rPr>
          <w:spacing w:val="26"/>
          <w:sz w:val="24"/>
        </w:rPr>
        <w:t xml:space="preserve"> </w:t>
      </w:r>
      <w:r>
        <w:rPr>
          <w:sz w:val="24"/>
        </w:rPr>
        <w:t>tedious</w:t>
      </w:r>
      <w:r>
        <w:rPr>
          <w:spacing w:val="26"/>
          <w:sz w:val="24"/>
        </w:rPr>
        <w:t xml:space="preserve"> </w:t>
      </w:r>
      <w:r>
        <w:rPr>
          <w:sz w:val="24"/>
        </w:rPr>
        <w:t>but</w:t>
      </w:r>
      <w:r>
        <w:rPr>
          <w:spacing w:val="27"/>
          <w:sz w:val="24"/>
        </w:rPr>
        <w:t xml:space="preserve"> </w:t>
      </w:r>
      <w:r>
        <w:rPr>
          <w:sz w:val="24"/>
        </w:rPr>
        <w:t>very</w:t>
      </w:r>
      <w:r>
        <w:rPr>
          <w:spacing w:val="26"/>
          <w:sz w:val="24"/>
        </w:rPr>
        <w:t xml:space="preserve"> </w:t>
      </w:r>
      <w:r>
        <w:rPr>
          <w:sz w:val="24"/>
        </w:rPr>
        <w:t>important</w:t>
      </w:r>
      <w:r>
        <w:rPr>
          <w:spacing w:val="26"/>
          <w:sz w:val="24"/>
        </w:rPr>
        <w:t xml:space="preserve"> </w:t>
      </w:r>
      <w:r>
        <w:rPr>
          <w:sz w:val="24"/>
        </w:rPr>
        <w:t>part,</w:t>
      </w:r>
      <w:r>
        <w:rPr>
          <w:spacing w:val="26"/>
          <w:sz w:val="24"/>
        </w:rPr>
        <w:t xml:space="preserve"> </w:t>
      </w:r>
      <w:r>
        <w:rPr>
          <w:sz w:val="24"/>
        </w:rPr>
        <w:t>so</w:t>
      </w:r>
      <w:r>
        <w:rPr>
          <w:spacing w:val="15"/>
          <w:sz w:val="24"/>
        </w:rPr>
        <w:t xml:space="preserve"> </w:t>
      </w:r>
      <w:r>
        <w:rPr>
          <w:sz w:val="24"/>
        </w:rPr>
        <w:t>all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variables</w:t>
      </w:r>
      <w:r>
        <w:rPr>
          <w:spacing w:val="15"/>
          <w:sz w:val="24"/>
        </w:rPr>
        <w:t xml:space="preserve"> </w:t>
      </w:r>
      <w:r>
        <w:rPr>
          <w:sz w:val="24"/>
        </w:rPr>
        <w:t>used</w:t>
      </w:r>
      <w:r>
        <w:rPr>
          <w:spacing w:val="15"/>
          <w:sz w:val="24"/>
        </w:rPr>
        <w:t xml:space="preserve"> </w:t>
      </w:r>
      <w:r>
        <w:rPr>
          <w:sz w:val="24"/>
        </w:rPr>
        <w:t>in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-72"/>
          <w:sz w:val="24"/>
        </w:rPr>
        <w:t xml:space="preserve"> </w:t>
      </w:r>
      <w:r>
        <w:rPr>
          <w:w w:val="90"/>
          <w:sz w:val="24"/>
        </w:rPr>
        <w:t>class/jsp/free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marker/script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should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be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meaningful.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0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Never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use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any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numbers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variables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like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test1,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employee2,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session1,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etc.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70" w:after="0" w:line="297" w:lineRule="auto"/>
        <w:ind w:left="1975" w:right="104" w:hanging="435"/>
        <w:jc w:val="left"/>
        <w:rPr>
          <w:rFonts w:ascii="Microsoft Sans Serif" w:hAnsi="Microsoft Sans Serif"/>
          <w:sz w:val="24"/>
        </w:rPr>
      </w:pPr>
      <w:r>
        <w:rPr>
          <w:w w:val="95"/>
          <w:sz w:val="24"/>
        </w:rPr>
        <w:t>It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should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always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meaningful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like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getting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ThemeDisplay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object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variable</w:t>
      </w:r>
      <w:r>
        <w:rPr>
          <w:spacing w:val="-68"/>
          <w:w w:val="95"/>
          <w:sz w:val="24"/>
        </w:rPr>
        <w:t xml:space="preserve"> </w:t>
      </w:r>
      <w:r>
        <w:rPr>
          <w:sz w:val="24"/>
        </w:rPr>
        <w:t>name</w:t>
      </w:r>
      <w:r>
        <w:rPr>
          <w:spacing w:val="-29"/>
          <w:sz w:val="24"/>
        </w:rPr>
        <w:t xml:space="preserve"> </w:t>
      </w:r>
      <w:r>
        <w:rPr>
          <w:sz w:val="24"/>
        </w:rPr>
        <w:t>could</w:t>
      </w:r>
      <w:r>
        <w:rPr>
          <w:spacing w:val="-28"/>
          <w:sz w:val="24"/>
        </w:rPr>
        <w:t xml:space="preserve"> </w:t>
      </w:r>
      <w:r>
        <w:rPr>
          <w:sz w:val="24"/>
        </w:rPr>
        <w:t>be</w:t>
      </w:r>
      <w:r>
        <w:rPr>
          <w:spacing w:val="-29"/>
          <w:sz w:val="24"/>
        </w:rPr>
        <w:t xml:space="preserve"> </w:t>
      </w:r>
      <w:r>
        <w:rPr>
          <w:sz w:val="24"/>
        </w:rPr>
        <w:t>themeDisplay.</w:t>
      </w:r>
    </w:p>
    <w:p>
      <w:pPr>
        <w:pStyle w:val="2"/>
        <w:numPr>
          <w:ilvl w:val="0"/>
          <w:numId w:val="2"/>
        </w:numPr>
        <w:tabs>
          <w:tab w:val="left" w:pos="1540"/>
        </w:tabs>
        <w:spacing w:before="237" w:after="0" w:line="240" w:lineRule="auto"/>
        <w:ind w:left="1540" w:right="0" w:hanging="360"/>
        <w:jc w:val="left"/>
      </w:pPr>
      <w:bookmarkStart w:id="5" w:name="_TOC_250002"/>
      <w:r>
        <w:rPr>
          <w:color w:val="124094"/>
          <w:w w:val="90"/>
        </w:rPr>
        <w:t>Code</w:t>
      </w:r>
      <w:r>
        <w:rPr>
          <w:color w:val="124094"/>
          <w:spacing w:val="8"/>
          <w:w w:val="90"/>
        </w:rPr>
        <w:t xml:space="preserve"> </w:t>
      </w:r>
      <w:r>
        <w:rPr>
          <w:color w:val="124094"/>
          <w:w w:val="90"/>
        </w:rPr>
        <w:t>Level</w:t>
      </w:r>
      <w:r>
        <w:rPr>
          <w:color w:val="124094"/>
          <w:spacing w:val="8"/>
          <w:w w:val="90"/>
        </w:rPr>
        <w:t xml:space="preserve"> </w:t>
      </w:r>
      <w:bookmarkEnd w:id="5"/>
      <w:r>
        <w:rPr>
          <w:color w:val="124094"/>
          <w:w w:val="90"/>
        </w:rPr>
        <w:t>Commenting</w:t>
      </w:r>
    </w:p>
    <w:p>
      <w:pPr>
        <w:pStyle w:val="9"/>
        <w:numPr>
          <w:ilvl w:val="1"/>
          <w:numId w:val="3"/>
        </w:numPr>
        <w:tabs>
          <w:tab w:val="left" w:pos="1975"/>
        </w:tabs>
        <w:spacing w:before="7" w:after="0" w:line="240" w:lineRule="auto"/>
        <w:ind w:left="1975" w:right="0" w:hanging="435"/>
        <w:jc w:val="left"/>
        <w:rPr>
          <w:sz w:val="24"/>
        </w:rPr>
      </w:pPr>
      <w:r>
        <w:rPr>
          <w:w w:val="90"/>
          <w:sz w:val="24"/>
        </w:rPr>
        <w:t>Class</w:t>
      </w:r>
      <w:r>
        <w:rPr>
          <w:spacing w:val="10"/>
          <w:w w:val="90"/>
          <w:sz w:val="24"/>
        </w:rPr>
        <w:t xml:space="preserve"> </w:t>
      </w:r>
      <w:r>
        <w:rPr>
          <w:w w:val="90"/>
          <w:sz w:val="24"/>
        </w:rPr>
        <w:t>Level:</w:t>
      </w:r>
      <w:r>
        <w:rPr>
          <w:spacing w:val="11"/>
          <w:w w:val="90"/>
          <w:sz w:val="24"/>
        </w:rPr>
        <w:t xml:space="preserve"> </w:t>
      </w:r>
      <w:r>
        <w:rPr>
          <w:w w:val="90"/>
          <w:sz w:val="24"/>
        </w:rPr>
        <w:t>Class</w:t>
      </w:r>
      <w:r>
        <w:rPr>
          <w:spacing w:val="11"/>
          <w:w w:val="90"/>
          <w:sz w:val="24"/>
        </w:rPr>
        <w:t xml:space="preserve"> </w:t>
      </w:r>
      <w:r>
        <w:rPr>
          <w:w w:val="90"/>
          <w:sz w:val="24"/>
        </w:rPr>
        <w:t>level</w:t>
      </w:r>
      <w:r>
        <w:rPr>
          <w:spacing w:val="11"/>
          <w:w w:val="90"/>
          <w:sz w:val="24"/>
        </w:rPr>
        <w:t xml:space="preserve"> </w:t>
      </w:r>
      <w:r>
        <w:rPr>
          <w:w w:val="90"/>
          <w:sz w:val="24"/>
        </w:rPr>
        <w:t>commenting</w:t>
      </w:r>
      <w:r>
        <w:rPr>
          <w:spacing w:val="11"/>
          <w:w w:val="90"/>
          <w:sz w:val="24"/>
        </w:rPr>
        <w:t xml:space="preserve"> </w:t>
      </w:r>
      <w:r>
        <w:rPr>
          <w:w w:val="90"/>
          <w:sz w:val="24"/>
        </w:rPr>
        <w:t>should</w:t>
      </w:r>
      <w:r>
        <w:rPr>
          <w:spacing w:val="11"/>
          <w:w w:val="90"/>
          <w:sz w:val="24"/>
        </w:rPr>
        <w:t xml:space="preserve"> </w:t>
      </w:r>
      <w:r>
        <w:rPr>
          <w:w w:val="90"/>
          <w:sz w:val="24"/>
        </w:rPr>
        <w:t>include</w:t>
      </w:r>
      <w:r>
        <w:rPr>
          <w:spacing w:val="11"/>
          <w:w w:val="90"/>
          <w:sz w:val="24"/>
        </w:rPr>
        <w:t xml:space="preserve"> </w:t>
      </w:r>
      <w:r>
        <w:rPr>
          <w:w w:val="90"/>
          <w:sz w:val="24"/>
        </w:rPr>
        <w:t>following:</w:t>
      </w:r>
    </w:p>
    <w:p>
      <w:pPr>
        <w:pStyle w:val="9"/>
        <w:numPr>
          <w:ilvl w:val="2"/>
          <w:numId w:val="3"/>
        </w:numPr>
        <w:tabs>
          <w:tab w:val="left" w:pos="2409"/>
          <w:tab w:val="left" w:pos="2410"/>
        </w:tabs>
        <w:spacing w:before="266" w:after="0" w:line="240" w:lineRule="auto"/>
        <w:ind w:left="2410" w:right="0" w:hanging="510"/>
        <w:jc w:val="left"/>
        <w:rPr>
          <w:sz w:val="24"/>
        </w:rPr>
      </w:pPr>
      <w:r>
        <w:rPr>
          <w:w w:val="90"/>
          <w:sz w:val="24"/>
        </w:rPr>
        <w:t>Purpose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class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i.e.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usage,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working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etc.</w:t>
      </w:r>
    </w:p>
    <w:p>
      <w:pPr>
        <w:pStyle w:val="9"/>
        <w:numPr>
          <w:ilvl w:val="2"/>
          <w:numId w:val="3"/>
        </w:numPr>
        <w:tabs>
          <w:tab w:val="left" w:pos="2409"/>
          <w:tab w:val="left" w:pos="2410"/>
        </w:tabs>
        <w:spacing w:before="69" w:after="0" w:line="240" w:lineRule="auto"/>
        <w:ind w:left="2410" w:right="0" w:hanging="510"/>
        <w:jc w:val="left"/>
        <w:rPr>
          <w:sz w:val="24"/>
        </w:rPr>
      </w:pPr>
      <w:r>
        <w:rPr>
          <w:w w:val="90"/>
          <w:sz w:val="24"/>
        </w:rPr>
        <w:t>Accessibility: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location,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from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where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this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class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gets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executed.</w:t>
      </w:r>
    </w:p>
    <w:p>
      <w:pPr>
        <w:pStyle w:val="9"/>
        <w:numPr>
          <w:ilvl w:val="2"/>
          <w:numId w:val="3"/>
        </w:numPr>
        <w:tabs>
          <w:tab w:val="left" w:pos="2409"/>
          <w:tab w:val="left" w:pos="2410"/>
        </w:tabs>
        <w:spacing w:before="70" w:after="0" w:line="240" w:lineRule="auto"/>
        <w:ind w:left="2410" w:right="0" w:hanging="510"/>
        <w:jc w:val="left"/>
        <w:rPr>
          <w:sz w:val="24"/>
        </w:rPr>
      </w:pPr>
      <w:r>
        <w:rPr>
          <w:w w:val="90"/>
          <w:sz w:val="24"/>
        </w:rPr>
        <w:t>Author: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Full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name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person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who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is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creating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class.</w:t>
      </w:r>
    </w:p>
    <w:p>
      <w:pPr>
        <w:pStyle w:val="9"/>
        <w:numPr>
          <w:ilvl w:val="1"/>
          <w:numId w:val="3"/>
        </w:numPr>
        <w:tabs>
          <w:tab w:val="left" w:pos="1975"/>
        </w:tabs>
        <w:spacing w:before="69" w:after="0" w:line="240" w:lineRule="auto"/>
        <w:ind w:left="1975" w:right="0" w:hanging="435"/>
        <w:jc w:val="left"/>
        <w:rPr>
          <w:sz w:val="24"/>
        </w:rPr>
      </w:pPr>
      <w:r>
        <w:rPr>
          <w:w w:val="95"/>
          <w:sz w:val="24"/>
        </w:rPr>
        <w:t>Public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Method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Level: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Public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method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level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commenting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should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include</w:t>
      </w:r>
      <w:r>
        <w:rPr>
          <w:spacing w:val="-19"/>
          <w:w w:val="95"/>
          <w:sz w:val="24"/>
        </w:rPr>
        <w:t xml:space="preserve"> </w:t>
      </w:r>
      <w:r>
        <w:rPr>
          <w:w w:val="95"/>
          <w:sz w:val="24"/>
        </w:rPr>
        <w:t>following:</w:t>
      </w:r>
    </w:p>
    <w:p>
      <w:pPr>
        <w:pStyle w:val="9"/>
        <w:numPr>
          <w:ilvl w:val="2"/>
          <w:numId w:val="3"/>
        </w:numPr>
        <w:tabs>
          <w:tab w:val="left" w:pos="2409"/>
          <w:tab w:val="left" w:pos="2410"/>
        </w:tabs>
        <w:spacing w:before="265" w:after="0" w:line="240" w:lineRule="auto"/>
        <w:ind w:left="2410" w:right="0" w:hanging="510"/>
        <w:jc w:val="left"/>
        <w:rPr>
          <w:sz w:val="24"/>
        </w:rPr>
      </w:pPr>
      <w:r>
        <w:rPr>
          <w:w w:val="90"/>
          <w:sz w:val="24"/>
        </w:rPr>
        <w:t>Purpose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method,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i.e.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usage,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working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etc.</w:t>
      </w:r>
    </w:p>
    <w:p>
      <w:pPr>
        <w:pStyle w:val="9"/>
        <w:numPr>
          <w:ilvl w:val="2"/>
          <w:numId w:val="3"/>
        </w:numPr>
        <w:tabs>
          <w:tab w:val="left" w:pos="2409"/>
          <w:tab w:val="left" w:pos="2410"/>
        </w:tabs>
        <w:spacing w:before="70" w:after="0" w:line="240" w:lineRule="auto"/>
        <w:ind w:left="2410" w:right="0" w:hanging="510"/>
        <w:jc w:val="left"/>
        <w:rPr>
          <w:sz w:val="24"/>
        </w:rPr>
      </w:pPr>
      <w:r>
        <w:rPr>
          <w:w w:val="90"/>
          <w:sz w:val="24"/>
        </w:rPr>
        <w:t>Parameters</w:t>
      </w:r>
      <w:r>
        <w:rPr>
          <w:spacing w:val="43"/>
          <w:w w:val="90"/>
          <w:sz w:val="24"/>
        </w:rPr>
        <w:t xml:space="preserve"> </w:t>
      </w:r>
      <w:r>
        <w:rPr>
          <w:w w:val="90"/>
          <w:sz w:val="24"/>
        </w:rPr>
        <w:t>description.</w:t>
      </w:r>
    </w:p>
    <w:p>
      <w:pPr>
        <w:pStyle w:val="9"/>
        <w:numPr>
          <w:ilvl w:val="2"/>
          <w:numId w:val="3"/>
        </w:numPr>
        <w:tabs>
          <w:tab w:val="left" w:pos="2409"/>
          <w:tab w:val="left" w:pos="2410"/>
        </w:tabs>
        <w:spacing w:before="69" w:after="0" w:line="240" w:lineRule="auto"/>
        <w:ind w:left="2410" w:right="0" w:hanging="510"/>
        <w:jc w:val="left"/>
        <w:rPr>
          <w:sz w:val="24"/>
        </w:rPr>
      </w:pPr>
      <w:r>
        <w:rPr>
          <w:w w:val="90"/>
          <w:sz w:val="24"/>
        </w:rPr>
        <w:t>Return</w:t>
      </w:r>
      <w:r>
        <w:rPr>
          <w:spacing w:val="14"/>
          <w:w w:val="90"/>
          <w:sz w:val="24"/>
        </w:rPr>
        <w:t xml:space="preserve"> </w:t>
      </w:r>
      <w:r>
        <w:rPr>
          <w:w w:val="90"/>
          <w:sz w:val="24"/>
        </w:rPr>
        <w:t>type</w:t>
      </w:r>
      <w:r>
        <w:rPr>
          <w:spacing w:val="15"/>
          <w:w w:val="90"/>
          <w:sz w:val="24"/>
        </w:rPr>
        <w:t xml:space="preserve"> </w:t>
      </w:r>
      <w:r>
        <w:rPr>
          <w:w w:val="90"/>
          <w:sz w:val="24"/>
        </w:rPr>
        <w:t>description.</w:t>
      </w:r>
    </w:p>
    <w:p>
      <w:pPr>
        <w:pStyle w:val="9"/>
        <w:numPr>
          <w:ilvl w:val="1"/>
          <w:numId w:val="3"/>
        </w:numPr>
        <w:tabs>
          <w:tab w:val="left" w:pos="1975"/>
        </w:tabs>
        <w:spacing w:before="70" w:after="0" w:line="240" w:lineRule="auto"/>
        <w:ind w:left="1975" w:right="0" w:hanging="435"/>
        <w:jc w:val="left"/>
        <w:rPr>
          <w:sz w:val="24"/>
        </w:rPr>
      </w:pPr>
      <w:r>
        <w:rPr>
          <w:spacing w:val="-1"/>
          <w:w w:val="95"/>
          <w:sz w:val="24"/>
        </w:rPr>
        <w:t>Private</w:t>
      </w:r>
      <w:r>
        <w:rPr>
          <w:spacing w:val="-2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Method</w:t>
      </w:r>
      <w:r>
        <w:rPr>
          <w:spacing w:val="-23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Level:</w:t>
      </w:r>
      <w:r>
        <w:rPr>
          <w:spacing w:val="-23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Private</w:t>
      </w:r>
      <w:r>
        <w:rPr>
          <w:spacing w:val="-23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method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level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commenting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should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include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following:</w:t>
      </w:r>
    </w:p>
    <w:p>
      <w:pPr>
        <w:pStyle w:val="9"/>
        <w:numPr>
          <w:ilvl w:val="2"/>
          <w:numId w:val="3"/>
        </w:numPr>
        <w:tabs>
          <w:tab w:val="left" w:pos="2409"/>
          <w:tab w:val="left" w:pos="2410"/>
        </w:tabs>
        <w:spacing w:before="265" w:after="0" w:line="240" w:lineRule="auto"/>
        <w:ind w:left="2410" w:right="0" w:hanging="510"/>
        <w:jc w:val="left"/>
        <w:rPr>
          <w:sz w:val="24"/>
        </w:rPr>
      </w:pPr>
      <w:r>
        <w:rPr>
          <w:w w:val="90"/>
          <w:sz w:val="24"/>
        </w:rPr>
        <w:t>Purpose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method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i.e.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usage,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working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etc.</w:t>
      </w:r>
    </w:p>
    <w:p>
      <w:pPr>
        <w:pStyle w:val="9"/>
        <w:numPr>
          <w:ilvl w:val="2"/>
          <w:numId w:val="3"/>
        </w:numPr>
        <w:tabs>
          <w:tab w:val="left" w:pos="2409"/>
          <w:tab w:val="left" w:pos="2410"/>
        </w:tabs>
        <w:spacing w:before="70" w:after="0" w:line="240" w:lineRule="auto"/>
        <w:ind w:left="2410" w:right="0" w:hanging="510"/>
        <w:jc w:val="left"/>
        <w:rPr>
          <w:sz w:val="24"/>
        </w:rPr>
      </w:pPr>
      <w:r>
        <w:rPr>
          <w:w w:val="90"/>
          <w:sz w:val="24"/>
        </w:rPr>
        <w:t>Parameters</w:t>
      </w:r>
      <w:r>
        <w:rPr>
          <w:spacing w:val="43"/>
          <w:w w:val="90"/>
          <w:sz w:val="24"/>
        </w:rPr>
        <w:t xml:space="preserve"> </w:t>
      </w:r>
      <w:r>
        <w:rPr>
          <w:w w:val="90"/>
          <w:sz w:val="24"/>
        </w:rPr>
        <w:t>description.</w:t>
      </w:r>
    </w:p>
    <w:p>
      <w:pPr>
        <w:pStyle w:val="9"/>
        <w:numPr>
          <w:ilvl w:val="2"/>
          <w:numId w:val="3"/>
        </w:numPr>
        <w:tabs>
          <w:tab w:val="left" w:pos="2409"/>
          <w:tab w:val="left" w:pos="2410"/>
        </w:tabs>
        <w:spacing w:before="69" w:after="0" w:line="240" w:lineRule="auto"/>
        <w:ind w:left="2410" w:right="0" w:hanging="510"/>
        <w:jc w:val="left"/>
        <w:rPr>
          <w:sz w:val="24"/>
        </w:rPr>
      </w:pPr>
      <w:r>
        <w:rPr>
          <w:w w:val="90"/>
          <w:sz w:val="24"/>
        </w:rPr>
        <w:t>Return</w:t>
      </w:r>
      <w:r>
        <w:rPr>
          <w:spacing w:val="14"/>
          <w:w w:val="90"/>
          <w:sz w:val="24"/>
        </w:rPr>
        <w:t xml:space="preserve"> </w:t>
      </w:r>
      <w:r>
        <w:rPr>
          <w:w w:val="90"/>
          <w:sz w:val="24"/>
        </w:rPr>
        <w:t>type</w:t>
      </w:r>
      <w:r>
        <w:rPr>
          <w:spacing w:val="15"/>
          <w:w w:val="90"/>
          <w:sz w:val="24"/>
        </w:rPr>
        <w:t xml:space="preserve"> </w:t>
      </w:r>
      <w:r>
        <w:rPr>
          <w:w w:val="90"/>
          <w:sz w:val="24"/>
        </w:rPr>
        <w:t>description.</w:t>
      </w:r>
    </w:p>
    <w:p>
      <w:pPr>
        <w:pStyle w:val="5"/>
        <w:spacing w:before="5"/>
        <w:rPr>
          <w:sz w:val="25"/>
        </w:rPr>
      </w:pPr>
    </w:p>
    <w:p>
      <w:pPr>
        <w:pStyle w:val="2"/>
        <w:numPr>
          <w:ilvl w:val="0"/>
          <w:numId w:val="2"/>
        </w:numPr>
        <w:tabs>
          <w:tab w:val="left" w:pos="1540"/>
        </w:tabs>
        <w:spacing w:before="0" w:after="0" w:line="240" w:lineRule="auto"/>
        <w:ind w:left="1540" w:right="0" w:hanging="360"/>
        <w:jc w:val="left"/>
      </w:pPr>
      <w:bookmarkStart w:id="6" w:name="_TOC_250001"/>
      <w:r>
        <w:rPr>
          <w:color w:val="124094"/>
          <w:spacing w:val="-2"/>
          <w:w w:val="95"/>
        </w:rPr>
        <w:t>Coding</w:t>
      </w:r>
      <w:r>
        <w:rPr>
          <w:color w:val="124094"/>
          <w:spacing w:val="-31"/>
          <w:w w:val="95"/>
        </w:rPr>
        <w:t xml:space="preserve"> </w:t>
      </w:r>
      <w:bookmarkEnd w:id="6"/>
      <w:r>
        <w:rPr>
          <w:color w:val="124094"/>
          <w:spacing w:val="-2"/>
          <w:w w:val="95"/>
        </w:rPr>
        <w:t>Practice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7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Go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eclipse.ini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file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available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Eclipse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home.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69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Add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following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property:</w:t>
      </w:r>
    </w:p>
    <w:p>
      <w:pPr>
        <w:pStyle w:val="9"/>
        <w:numPr>
          <w:ilvl w:val="0"/>
          <w:numId w:val="4"/>
        </w:numPr>
        <w:tabs>
          <w:tab w:val="left" w:pos="2409"/>
          <w:tab w:val="left" w:pos="2410"/>
        </w:tabs>
        <w:spacing w:before="70" w:after="0" w:line="240" w:lineRule="auto"/>
        <w:ind w:left="2410" w:right="0" w:hanging="510"/>
        <w:jc w:val="left"/>
        <w:rPr>
          <w:sz w:val="24"/>
        </w:rPr>
      </w:pPr>
      <w:r>
        <w:rPr>
          <w:w w:val="85"/>
          <w:sz w:val="24"/>
        </w:rPr>
        <w:t>-Duser={Your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Full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Name}</w:t>
      </w:r>
    </w:p>
    <w:p>
      <w:pPr>
        <w:pStyle w:val="9"/>
        <w:numPr>
          <w:ilvl w:val="0"/>
          <w:numId w:val="4"/>
        </w:numPr>
        <w:tabs>
          <w:tab w:val="left" w:pos="2409"/>
          <w:tab w:val="left" w:pos="2410"/>
        </w:tabs>
        <w:spacing w:before="48" w:after="0" w:line="240" w:lineRule="auto"/>
        <w:ind w:left="2410" w:right="0" w:hanging="510"/>
        <w:jc w:val="left"/>
        <w:rPr>
          <w:sz w:val="24"/>
        </w:rPr>
      </w:pPr>
      <w:r>
        <w:rPr>
          <w:w w:val="85"/>
          <w:sz w:val="24"/>
        </w:rPr>
        <w:t>-Duser.name={Your</w:t>
      </w:r>
      <w:r>
        <w:rPr>
          <w:spacing w:val="8"/>
          <w:w w:val="85"/>
          <w:sz w:val="24"/>
        </w:rPr>
        <w:t xml:space="preserve"> </w:t>
      </w:r>
      <w:r>
        <w:rPr>
          <w:w w:val="85"/>
          <w:sz w:val="24"/>
        </w:rPr>
        <w:t>Full</w:t>
      </w:r>
      <w:r>
        <w:rPr>
          <w:spacing w:val="9"/>
          <w:w w:val="85"/>
          <w:sz w:val="24"/>
        </w:rPr>
        <w:t xml:space="preserve"> </w:t>
      </w:r>
      <w:r>
        <w:rPr>
          <w:w w:val="85"/>
          <w:sz w:val="24"/>
        </w:rPr>
        <w:t>Name}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47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Start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Eclipse.</w:t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70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85"/>
          <w:sz w:val="24"/>
        </w:rPr>
        <w:t>Click</w:t>
      </w:r>
      <w:r>
        <w:rPr>
          <w:spacing w:val="2"/>
          <w:w w:val="85"/>
          <w:sz w:val="24"/>
        </w:rPr>
        <w:t xml:space="preserve"> </w:t>
      </w:r>
      <w:r>
        <w:rPr>
          <w:w w:val="85"/>
          <w:sz w:val="24"/>
        </w:rPr>
        <w:t>on</w:t>
      </w:r>
      <w:r>
        <w:rPr>
          <w:spacing w:val="2"/>
          <w:w w:val="85"/>
          <w:sz w:val="24"/>
        </w:rPr>
        <w:t xml:space="preserve"> </w:t>
      </w:r>
      <w:r>
        <w:rPr>
          <w:w w:val="85"/>
          <w:sz w:val="24"/>
        </w:rPr>
        <w:t>Windows</w:t>
      </w:r>
      <w:r>
        <w:rPr>
          <w:spacing w:val="2"/>
          <w:w w:val="85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3"/>
          <w:w w:val="85"/>
          <w:sz w:val="24"/>
        </w:rPr>
        <w:t xml:space="preserve"> </w:t>
      </w:r>
      <w:r>
        <w:rPr>
          <w:w w:val="85"/>
          <w:sz w:val="24"/>
        </w:rPr>
        <w:t>Preferences</w:t>
      </w:r>
      <w:r>
        <w:rPr>
          <w:spacing w:val="2"/>
          <w:w w:val="85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2"/>
          <w:w w:val="85"/>
          <w:sz w:val="24"/>
        </w:rPr>
        <w:t xml:space="preserve"> </w:t>
      </w:r>
      <w:r>
        <w:rPr>
          <w:w w:val="85"/>
          <w:sz w:val="24"/>
        </w:rPr>
        <w:t>Java</w:t>
      </w:r>
      <w:r>
        <w:rPr>
          <w:spacing w:val="3"/>
          <w:w w:val="85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2"/>
          <w:w w:val="85"/>
          <w:sz w:val="24"/>
        </w:rPr>
        <w:t xml:space="preserve"> </w:t>
      </w:r>
      <w:r>
        <w:rPr>
          <w:w w:val="85"/>
          <w:sz w:val="24"/>
        </w:rPr>
        <w:t>Code</w:t>
      </w:r>
      <w:r>
        <w:rPr>
          <w:spacing w:val="2"/>
          <w:w w:val="85"/>
          <w:sz w:val="24"/>
        </w:rPr>
        <w:t xml:space="preserve"> </w:t>
      </w:r>
      <w:r>
        <w:rPr>
          <w:w w:val="85"/>
          <w:sz w:val="24"/>
        </w:rPr>
        <w:t>Style</w:t>
      </w:r>
      <w:r>
        <w:rPr>
          <w:spacing w:val="2"/>
          <w:w w:val="85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3"/>
          <w:w w:val="85"/>
          <w:sz w:val="24"/>
        </w:rPr>
        <w:t xml:space="preserve"> </w:t>
      </w:r>
      <w:r>
        <w:rPr>
          <w:w w:val="85"/>
          <w:sz w:val="24"/>
        </w:rPr>
        <w:t>Formatter</w:t>
      </w:r>
    </w:p>
    <w:p>
      <w:pPr>
        <w:spacing w:after="0" w:line="240" w:lineRule="auto"/>
        <w:jc w:val="left"/>
        <w:rPr>
          <w:rFonts w:ascii="Microsoft Sans Serif" w:hAnsi="Microsoft Sans Serif"/>
          <w:sz w:val="24"/>
        </w:rPr>
        <w:sectPr>
          <w:pgSz w:w="12240" w:h="15840"/>
          <w:pgMar w:top="1340" w:right="1020" w:bottom="1320" w:left="260" w:header="889" w:footer="1121" w:gutter="0"/>
          <w:cols w:space="720" w:num="1"/>
        </w:sectPr>
      </w:pPr>
    </w:p>
    <w:p>
      <w:pPr>
        <w:pStyle w:val="5"/>
        <w:spacing w:before="5"/>
        <w:rPr>
          <w:sz w:val="9"/>
        </w:rPr>
      </w:pP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96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Make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Active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profile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as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Liferay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[plug-in].</w:t>
      </w:r>
    </w:p>
    <w:p>
      <w:pPr>
        <w:pStyle w:val="5"/>
        <w:spacing w:before="8"/>
        <w:rPr>
          <w:sz w:val="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90805</wp:posOffset>
            </wp:positionV>
            <wp:extent cx="5989955" cy="3078480"/>
            <wp:effectExtent l="0" t="0" r="0" b="0"/>
            <wp:wrapTopAndBottom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702" cy="3078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9"/>
        <w:numPr>
          <w:ilvl w:val="1"/>
          <w:numId w:val="2"/>
        </w:numPr>
        <w:tabs>
          <w:tab w:val="left" w:pos="1974"/>
          <w:tab w:val="left" w:pos="1975"/>
        </w:tabs>
        <w:spacing w:before="69" w:after="0" w:line="240" w:lineRule="auto"/>
        <w:ind w:left="1975" w:right="0" w:hanging="435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Once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code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is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ready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be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pushed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please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make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sure:</w:t>
      </w:r>
    </w:p>
    <w:p>
      <w:pPr>
        <w:pStyle w:val="9"/>
        <w:numPr>
          <w:ilvl w:val="0"/>
          <w:numId w:val="5"/>
        </w:numPr>
        <w:tabs>
          <w:tab w:val="left" w:pos="2409"/>
          <w:tab w:val="left" w:pos="2410"/>
        </w:tabs>
        <w:spacing w:before="70" w:after="0" w:line="240" w:lineRule="auto"/>
        <w:ind w:left="2410" w:right="0" w:hanging="510"/>
        <w:jc w:val="left"/>
        <w:rPr>
          <w:sz w:val="24"/>
        </w:rPr>
      </w:pPr>
      <w:r>
        <w:rPr>
          <w:w w:val="90"/>
          <w:sz w:val="24"/>
        </w:rPr>
        <w:t>You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donʼt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have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unused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imports;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unused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imports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can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be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removed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by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Ctrl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Shift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O</w:t>
      </w:r>
    </w:p>
    <w:p>
      <w:pPr>
        <w:pStyle w:val="9"/>
        <w:numPr>
          <w:ilvl w:val="0"/>
          <w:numId w:val="5"/>
        </w:numPr>
        <w:tabs>
          <w:tab w:val="left" w:pos="2409"/>
          <w:tab w:val="left" w:pos="2410"/>
        </w:tabs>
        <w:spacing w:before="47" w:after="0" w:line="240" w:lineRule="auto"/>
        <w:ind w:left="2410" w:right="0" w:hanging="510"/>
        <w:jc w:val="left"/>
        <w:rPr>
          <w:sz w:val="24"/>
        </w:rPr>
      </w:pPr>
      <w:r>
        <w:rPr>
          <w:w w:val="90"/>
          <w:sz w:val="24"/>
        </w:rPr>
        <w:t>Code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can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be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formatted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using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Ctrl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Shift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F</w:t>
      </w:r>
    </w:p>
    <w:p>
      <w:pPr>
        <w:pStyle w:val="5"/>
        <w:tabs>
          <w:tab w:val="left" w:pos="2409"/>
        </w:tabs>
        <w:spacing w:before="48"/>
        <w:ind w:left="1900"/>
      </w:pPr>
      <w:r>
        <w:rPr>
          <w:rFonts w:ascii="Courier New"/>
          <w:b/>
        </w:rPr>
        <w:t>o</w:t>
      </w:r>
      <w:r>
        <w:rPr>
          <w:rFonts w:ascii="Courier New"/>
          <w:b/>
        </w:rPr>
        <w:tab/>
      </w:r>
      <w:r>
        <w:rPr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w w:val="90"/>
        </w:rPr>
        <w:t>generate</w:t>
      </w:r>
      <w:r>
        <w:rPr>
          <w:spacing w:val="-10"/>
          <w:w w:val="90"/>
        </w:rPr>
        <w:t xml:space="preserve"> </w:t>
      </w:r>
      <w:r>
        <w:rPr>
          <w:w w:val="90"/>
        </w:rPr>
        <w:t>commenting</w:t>
      </w:r>
      <w:r>
        <w:rPr>
          <w:spacing w:val="-11"/>
          <w:w w:val="90"/>
        </w:rPr>
        <w:t xml:space="preserve"> </w:t>
      </w:r>
      <w:r>
        <w:rPr>
          <w:w w:val="90"/>
        </w:rPr>
        <w:t>please</w:t>
      </w:r>
      <w:r>
        <w:rPr>
          <w:spacing w:val="-10"/>
          <w:w w:val="90"/>
        </w:rPr>
        <w:t xml:space="preserve"> </w:t>
      </w:r>
      <w:r>
        <w:rPr>
          <w:w w:val="90"/>
        </w:rPr>
        <w:t>press</w:t>
      </w:r>
      <w:r>
        <w:rPr>
          <w:spacing w:val="-11"/>
          <w:w w:val="90"/>
        </w:rPr>
        <w:t xml:space="preserve"> </w:t>
      </w:r>
      <w:r>
        <w:rPr>
          <w:w w:val="90"/>
        </w:rPr>
        <w:t>Alt</w:t>
      </w:r>
      <w:r>
        <w:rPr>
          <w:spacing w:val="-10"/>
          <w:w w:val="90"/>
        </w:rPr>
        <w:t xml:space="preserve"> </w:t>
      </w:r>
      <w:r>
        <w:rPr>
          <w:w w:val="90"/>
        </w:rPr>
        <w:t>+</w:t>
      </w:r>
      <w:r>
        <w:rPr>
          <w:spacing w:val="-11"/>
          <w:w w:val="90"/>
        </w:rPr>
        <w:t xml:space="preserve"> </w:t>
      </w:r>
      <w:r>
        <w:rPr>
          <w:w w:val="90"/>
        </w:rPr>
        <w:t>Shift</w:t>
      </w:r>
      <w:r>
        <w:rPr>
          <w:spacing w:val="-10"/>
          <w:w w:val="90"/>
        </w:rPr>
        <w:t xml:space="preserve"> </w:t>
      </w:r>
      <w:r>
        <w:rPr>
          <w:w w:val="90"/>
        </w:rPr>
        <w:t>+</w:t>
      </w:r>
      <w:r>
        <w:rPr>
          <w:spacing w:val="-11"/>
          <w:w w:val="90"/>
        </w:rPr>
        <w:t xml:space="preserve"> </w:t>
      </w:r>
      <w:r>
        <w:rPr>
          <w:w w:val="90"/>
        </w:rPr>
        <w:t>J</w:t>
      </w:r>
    </w:p>
    <w:p>
      <w:pPr>
        <w:pStyle w:val="9"/>
        <w:numPr>
          <w:ilvl w:val="0"/>
          <w:numId w:val="6"/>
        </w:numPr>
        <w:tabs>
          <w:tab w:val="left" w:pos="2409"/>
          <w:tab w:val="left" w:pos="2410"/>
        </w:tabs>
        <w:spacing w:before="48" w:after="0" w:line="240" w:lineRule="auto"/>
        <w:ind w:left="2410" w:right="0" w:hanging="510"/>
        <w:jc w:val="left"/>
        <w:rPr>
          <w:sz w:val="24"/>
        </w:rPr>
      </w:pPr>
      <w:r>
        <w:rPr>
          <w:w w:val="90"/>
          <w:sz w:val="24"/>
        </w:rPr>
        <w:t>All</w:t>
      </w:r>
      <w:r>
        <w:rPr>
          <w:spacing w:val="4"/>
          <w:w w:val="90"/>
          <w:sz w:val="24"/>
        </w:rPr>
        <w:t xml:space="preserve"> </w:t>
      </w:r>
      <w:r>
        <w:rPr>
          <w:w w:val="90"/>
          <w:sz w:val="24"/>
        </w:rPr>
        <w:t>System.out.println</w:t>
      </w:r>
      <w:r>
        <w:rPr>
          <w:spacing w:val="4"/>
          <w:w w:val="90"/>
          <w:sz w:val="24"/>
        </w:rPr>
        <w:t xml:space="preserve"> </w:t>
      </w:r>
      <w:r>
        <w:rPr>
          <w:w w:val="90"/>
          <w:sz w:val="24"/>
        </w:rPr>
        <w:t>should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be</w:t>
      </w:r>
      <w:r>
        <w:rPr>
          <w:spacing w:val="4"/>
          <w:w w:val="90"/>
          <w:sz w:val="24"/>
        </w:rPr>
        <w:t xml:space="preserve"> </w:t>
      </w:r>
      <w:r>
        <w:rPr>
          <w:w w:val="90"/>
          <w:sz w:val="24"/>
        </w:rPr>
        <w:t>removed.</w:t>
      </w:r>
    </w:p>
    <w:p>
      <w:pPr>
        <w:pStyle w:val="9"/>
        <w:numPr>
          <w:ilvl w:val="0"/>
          <w:numId w:val="6"/>
        </w:numPr>
        <w:tabs>
          <w:tab w:val="left" w:pos="2409"/>
          <w:tab w:val="left" w:pos="2410"/>
        </w:tabs>
        <w:spacing w:before="48" w:after="0" w:line="240" w:lineRule="auto"/>
        <w:ind w:left="2410" w:right="0" w:hanging="510"/>
        <w:jc w:val="left"/>
        <w:rPr>
          <w:sz w:val="24"/>
        </w:rPr>
      </w:pPr>
      <w:r>
        <w:rPr>
          <w:w w:val="90"/>
          <w:sz w:val="24"/>
        </w:rPr>
        <w:t>Use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logger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proper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places.</w:t>
      </w:r>
    </w:p>
    <w:p>
      <w:pPr>
        <w:pStyle w:val="9"/>
        <w:numPr>
          <w:ilvl w:val="0"/>
          <w:numId w:val="6"/>
        </w:numPr>
        <w:tabs>
          <w:tab w:val="left" w:pos="2409"/>
          <w:tab w:val="left" w:pos="2410"/>
        </w:tabs>
        <w:spacing w:before="48" w:after="0" w:line="240" w:lineRule="auto"/>
        <w:ind w:left="2410" w:right="0" w:hanging="510"/>
        <w:jc w:val="left"/>
        <w:rPr>
          <w:sz w:val="24"/>
        </w:rPr>
      </w:pPr>
      <w:r>
        <w:rPr>
          <w:w w:val="90"/>
          <w:sz w:val="24"/>
        </w:rPr>
        <w:t>Code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should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have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proper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comments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what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code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is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doing.</w:t>
      </w:r>
    </w:p>
    <w:p>
      <w:pPr>
        <w:pStyle w:val="9"/>
        <w:numPr>
          <w:ilvl w:val="0"/>
          <w:numId w:val="6"/>
        </w:numPr>
        <w:tabs>
          <w:tab w:val="left" w:pos="2409"/>
          <w:tab w:val="left" w:pos="2410"/>
        </w:tabs>
        <w:spacing w:before="47" w:after="0" w:line="240" w:lineRule="auto"/>
        <w:ind w:left="2410" w:right="0" w:hanging="510"/>
        <w:jc w:val="left"/>
        <w:rPr>
          <w:rFonts w:ascii="Microsoft Sans Serif" w:hAnsi="Microsoft Sans Serif"/>
          <w:sz w:val="24"/>
        </w:rPr>
      </w:pPr>
      <w:r>
        <w:rPr>
          <w:w w:val="90"/>
          <w:sz w:val="24"/>
        </w:rPr>
        <w:t>Try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avoid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more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than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2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loops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i.e.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loops.</w:t>
      </w:r>
    </w:p>
    <w:sectPr>
      <w:pgSz w:w="12240" w:h="15840"/>
      <w:pgMar w:top="1340" w:right="1020" w:bottom="1320" w:left="260" w:header="889" w:footer="112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  <w:r>
      <w:pict>
        <v:shape id="_x0000_s2052" o:spid="_x0000_s2052" o:spt="202" type="#_x0000_t202" style="position:absolute;left:0pt;margin-left:70.95pt;margin-top:736.45pt;height:14.6pt;width:37.7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6"/>
                  <w:ind w:left="60" w:right="0" w:firstLine="0"/>
                  <w:jc w:val="left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color w:val="124094"/>
                    <w:w w:val="85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color w:val="124094"/>
                    <w:spacing w:val="-12"/>
                    <w:w w:val="85"/>
                    <w:sz w:val="20"/>
                  </w:rPr>
                  <w:t xml:space="preserve"> </w:t>
                </w:r>
                <w:r>
                  <w:rPr>
                    <w:color w:val="124094"/>
                    <w:w w:val="85"/>
                    <w:sz w:val="20"/>
                  </w:rPr>
                  <w:t>|</w:t>
                </w:r>
                <w:r>
                  <w:rPr>
                    <w:color w:val="124094"/>
                    <w:spacing w:val="-12"/>
                    <w:w w:val="85"/>
                    <w:sz w:val="20"/>
                  </w:rPr>
                  <w:t xml:space="preserve"> </w:t>
                </w:r>
                <w:r>
                  <w:rPr>
                    <w:color w:val="7E7E7E"/>
                    <w:w w:val="85"/>
                    <w:sz w:val="20"/>
                  </w:rPr>
                  <w:t>Page</w:t>
                </w:r>
              </w:p>
            </w:txbxContent>
          </v:textbox>
        </v:shape>
      </w:pict>
    </w:r>
    <w:r>
      <w:pict>
        <v:shape id="_x0000_s2053" o:spid="_x0000_s2053" o:spt="202" type="#_x0000_t202" style="position:absolute;left:0pt;margin-left:478.95pt;margin-top:736.45pt;height:14.6pt;width:45.9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o"/>
      <w:lvlJc w:val="left"/>
      <w:pPr>
        <w:ind w:left="2410" w:hanging="510"/>
      </w:pPr>
      <w:rPr>
        <w:rFonts w:hint="default" w:ascii="Courier New" w:hAnsi="Courier New" w:eastAsia="Courier New" w:cs="Courier New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274" w:hanging="5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128" w:hanging="5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982" w:hanging="5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836" w:hanging="5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90" w:hanging="5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44" w:hanging="5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98" w:hanging="5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52" w:hanging="51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o"/>
      <w:lvlJc w:val="left"/>
      <w:pPr>
        <w:ind w:left="2410" w:hanging="510"/>
      </w:pPr>
      <w:rPr>
        <w:rFonts w:hint="default" w:ascii="Courier New" w:hAnsi="Courier New" w:eastAsia="Courier New" w:cs="Courier New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274" w:hanging="5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128" w:hanging="5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982" w:hanging="5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836" w:hanging="5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90" w:hanging="5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44" w:hanging="5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98" w:hanging="5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52" w:hanging="51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540" w:hanging="360"/>
        <w:jc w:val="left"/>
      </w:pPr>
      <w:rPr>
        <w:rFonts w:hint="default" w:ascii="Tahoma" w:hAnsi="Tahoma" w:eastAsia="Tahoma" w:cs="Tahoma"/>
        <w:color w:val="124094"/>
        <w:spacing w:val="-1"/>
        <w:w w:val="72"/>
        <w:sz w:val="32"/>
        <w:szCs w:val="3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975" w:hanging="435"/>
      </w:pPr>
      <w:rPr>
        <w:rFonts w:hint="default"/>
        <w:w w:val="100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2260" w:hanging="435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60" w:hanging="4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2" w:hanging="4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45" w:hanging="4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8" w:hanging="4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31" w:hanging="4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74" w:hanging="435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615" w:hanging="435"/>
        <w:jc w:val="left"/>
      </w:pPr>
      <w:rPr>
        <w:rFonts w:hint="default" w:ascii="Tahoma" w:hAnsi="Tahoma" w:eastAsia="Tahoma" w:cs="Tahoma"/>
        <w:spacing w:val="-1"/>
        <w:w w:val="72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54" w:hanging="43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88" w:hanging="4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22" w:hanging="4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56" w:hanging="4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90" w:hanging="4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24" w:hanging="4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58" w:hanging="4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92" w:hanging="435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o"/>
      <w:lvlJc w:val="left"/>
      <w:pPr>
        <w:ind w:left="2410" w:hanging="510"/>
      </w:pPr>
      <w:rPr>
        <w:rFonts w:hint="default" w:ascii="Courier New" w:hAnsi="Courier New" w:eastAsia="Courier New" w:cs="Courier New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274" w:hanging="5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128" w:hanging="5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982" w:hanging="5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836" w:hanging="5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90" w:hanging="5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44" w:hanging="5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98" w:hanging="5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52" w:hanging="510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6"/>
      <w:numFmt w:val="decimal"/>
      <w:lvlText w:val="%1"/>
      <w:lvlJc w:val="left"/>
      <w:pPr>
        <w:ind w:left="1975" w:hanging="435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."/>
      <w:lvlJc w:val="left"/>
      <w:pPr>
        <w:ind w:left="1975" w:hanging="435"/>
        <w:jc w:val="left"/>
      </w:pPr>
      <w:rPr>
        <w:rFonts w:hint="default" w:ascii="Tahoma" w:hAnsi="Tahoma" w:eastAsia="Tahoma" w:cs="Tahoma"/>
        <w:w w:val="82"/>
        <w:sz w:val="24"/>
        <w:szCs w:val="24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2410" w:hanging="510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17" w:hanging="5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66" w:hanging="5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5" w:hanging="5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4" w:hanging="5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13" w:hanging="5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62" w:hanging="51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BE45B20"/>
    <w:rsid w:val="6333398C"/>
    <w:rsid w:val="78B722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autoRedefine/>
    <w:qFormat/>
    <w:uiPriority w:val="1"/>
    <w:pPr>
      <w:ind w:left="1540" w:hanging="360"/>
      <w:outlineLvl w:val="1"/>
    </w:pPr>
    <w:rPr>
      <w:rFonts w:ascii="Tahoma" w:hAnsi="Tahoma" w:eastAsia="Tahoma" w:cs="Tahoma"/>
      <w:sz w:val="32"/>
      <w:szCs w:val="32"/>
      <w:lang w:val="en-US" w:eastAsia="en-US" w:bidi="ar-SA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autoRedefine/>
    <w:qFormat/>
    <w:uiPriority w:val="1"/>
    <w:rPr>
      <w:rFonts w:ascii="Tahoma" w:hAnsi="Tahoma" w:eastAsia="Tahoma" w:cs="Tahoma"/>
      <w:sz w:val="24"/>
      <w:szCs w:val="24"/>
      <w:lang w:val="en-US" w:eastAsia="en-US" w:bidi="ar-SA"/>
    </w:rPr>
  </w:style>
  <w:style w:type="paragraph" w:styleId="6">
    <w:name w:val="Title"/>
    <w:basedOn w:val="1"/>
    <w:autoRedefine/>
    <w:qFormat/>
    <w:uiPriority w:val="1"/>
    <w:pPr>
      <w:spacing w:before="75"/>
      <w:ind w:left="3603" w:right="2844"/>
      <w:jc w:val="center"/>
    </w:pPr>
    <w:rPr>
      <w:rFonts w:ascii="Tahoma" w:hAnsi="Tahoma" w:eastAsia="Tahoma" w:cs="Tahoma"/>
      <w:sz w:val="60"/>
      <w:szCs w:val="60"/>
      <w:lang w:val="en-US" w:eastAsia="en-US" w:bidi="ar-SA"/>
    </w:rPr>
  </w:style>
  <w:style w:type="paragraph" w:styleId="7">
    <w:name w:val="toc 1"/>
    <w:basedOn w:val="1"/>
    <w:autoRedefine/>
    <w:qFormat/>
    <w:uiPriority w:val="1"/>
    <w:pPr>
      <w:spacing w:before="111"/>
      <w:ind w:left="1615" w:hanging="435"/>
    </w:pPr>
    <w:rPr>
      <w:rFonts w:ascii="Tahoma" w:hAnsi="Tahoma" w:eastAsia="Tahoma" w:cs="Tahoma"/>
      <w:sz w:val="22"/>
      <w:szCs w:val="22"/>
      <w:lang w:val="en-US" w:eastAsia="en-US" w:bidi="ar-SA"/>
    </w:rPr>
  </w:style>
  <w:style w:type="table" w:customStyle="1" w:styleId="8">
    <w:name w:val="Table Normal1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autoRedefine/>
    <w:qFormat/>
    <w:uiPriority w:val="1"/>
    <w:pPr>
      <w:spacing w:before="70"/>
      <w:ind w:left="1975" w:hanging="435"/>
    </w:pPr>
    <w:rPr>
      <w:rFonts w:ascii="Tahoma" w:hAnsi="Tahoma" w:eastAsia="Tahoma" w:cs="Tahoma"/>
      <w:lang w:val="en-US" w:eastAsia="en-US" w:bidi="ar-SA"/>
    </w:rPr>
  </w:style>
  <w:style w:type="paragraph" w:customStyle="1" w:styleId="10">
    <w:name w:val="Table Paragraph"/>
    <w:basedOn w:val="1"/>
    <w:autoRedefine/>
    <w:qFormat/>
    <w:uiPriority w:val="1"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98</TotalTime>
  <ScaleCrop>false</ScaleCrop>
  <LinksUpToDate>false</LinksUpToDate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2024-04-08T07:53:00Z</dcterms:created>
  <dc:creator>jinal.thakrar</dc:creator>
  <cp:lastModifiedBy>Jinal Thakrar</cp:lastModifiedBy>
  <dcterms:modified xsi:type="dcterms:W3CDTF">2024-04-09T12:31:14Z</dcterms:modified>
  <dc:title>Coding Guidelines v0.2.docx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25636EC40E8145CE96F8959569AD9084_12</vt:lpwstr>
  </property>
</Properties>
</file>